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C09803" w14:textId="77777777" w:rsidR="00B9305A" w:rsidRPr="00F06696" w:rsidRDefault="00B9305A" w:rsidP="00F0669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B947053" w14:textId="1ABB547E" w:rsidR="00B9305A" w:rsidRPr="00F06696" w:rsidRDefault="007127DE" w:rsidP="00F0669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D5E5C">
        <w:rPr>
          <w:rFonts w:ascii="Times New Roman" w:hAnsi="Times New Roman" w:cs="Times New Roman"/>
          <w:b/>
          <w:sz w:val="28"/>
          <w:szCs w:val="28"/>
          <w:lang w:val="kk-KZ"/>
        </w:rPr>
        <w:t xml:space="preserve">«Геодезия </w:t>
      </w:r>
      <w:r w:rsidR="008C063A" w:rsidRPr="00F06696">
        <w:rPr>
          <w:rFonts w:ascii="Times New Roman" w:hAnsi="Times New Roman" w:cs="Times New Roman"/>
          <w:b/>
          <w:sz w:val="28"/>
          <w:szCs w:val="28"/>
        </w:rPr>
        <w:t>3</w:t>
      </w:r>
      <w:r w:rsidR="00B9305A" w:rsidRPr="00F06696">
        <w:rPr>
          <w:rFonts w:ascii="Times New Roman" w:hAnsi="Times New Roman" w:cs="Times New Roman"/>
          <w:b/>
          <w:sz w:val="28"/>
          <w:szCs w:val="28"/>
          <w:lang w:val="kk-KZ"/>
        </w:rPr>
        <w:t xml:space="preserve">» </w:t>
      </w:r>
      <w:r w:rsidR="00761CE9" w:rsidRPr="00F06696">
        <w:rPr>
          <w:rFonts w:ascii="Times New Roman" w:hAnsi="Times New Roman" w:cs="Times New Roman"/>
          <w:b/>
          <w:sz w:val="28"/>
          <w:szCs w:val="28"/>
          <w:lang w:val="kk-KZ"/>
        </w:rPr>
        <w:t>пәні бойынша</w:t>
      </w:r>
    </w:p>
    <w:p w14:paraId="1A63C36F" w14:textId="77777777" w:rsidR="007127DE" w:rsidRPr="00F06696" w:rsidRDefault="007127DE" w:rsidP="00F0669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F06696">
        <w:rPr>
          <w:rFonts w:ascii="Times New Roman" w:hAnsi="Times New Roman" w:cs="Times New Roman"/>
          <w:b/>
          <w:sz w:val="28"/>
          <w:szCs w:val="28"/>
          <w:lang w:val="kk-KZ"/>
        </w:rPr>
        <w:t xml:space="preserve">магистратураға түсуге арналған кешенді тестілеудің </w:t>
      </w:r>
    </w:p>
    <w:p w14:paraId="48A5F3B2" w14:textId="3192ED34" w:rsidR="00761CE9" w:rsidRPr="00F06696" w:rsidRDefault="007127DE" w:rsidP="00F0669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F06696">
        <w:rPr>
          <w:rFonts w:ascii="Times New Roman" w:hAnsi="Times New Roman" w:cs="Times New Roman"/>
          <w:b/>
          <w:sz w:val="28"/>
          <w:szCs w:val="28"/>
          <w:lang w:val="kk-KZ"/>
        </w:rPr>
        <w:t>ТЕСТ СПЕЦИФИКАЦИЯСЫ</w:t>
      </w:r>
    </w:p>
    <w:p w14:paraId="2182E1D0" w14:textId="00588EDE" w:rsidR="00104BC6" w:rsidRPr="00F06696" w:rsidRDefault="00104BC6" w:rsidP="00F06696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  <w:lang w:val="kk-KZ"/>
        </w:rPr>
      </w:pPr>
      <w:r w:rsidRPr="00F06696">
        <w:rPr>
          <w:rFonts w:ascii="Times New Roman" w:hAnsi="Times New Roman" w:cs="Times New Roman"/>
          <w:i/>
          <w:sz w:val="28"/>
          <w:szCs w:val="28"/>
          <w:lang w:val="kk-KZ"/>
        </w:rPr>
        <w:t>(2026 жылы күшіне енеді)</w:t>
      </w:r>
    </w:p>
    <w:p w14:paraId="351D9C7D" w14:textId="77777777" w:rsidR="00B9305A" w:rsidRPr="00F06696" w:rsidRDefault="00B9305A" w:rsidP="00F06696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  <w:lang w:val="kk-KZ"/>
        </w:rPr>
      </w:pPr>
    </w:p>
    <w:p w14:paraId="61810961" w14:textId="77777777" w:rsidR="007127DE" w:rsidRPr="00F06696" w:rsidRDefault="007127DE" w:rsidP="00F0669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F06696">
        <w:rPr>
          <w:rFonts w:ascii="Times New Roman" w:hAnsi="Times New Roman" w:cs="Times New Roman"/>
          <w:b/>
          <w:sz w:val="28"/>
          <w:szCs w:val="28"/>
          <w:lang w:val="kk-KZ"/>
        </w:rPr>
        <w:t xml:space="preserve">1. Құрастыру мақсаты: </w:t>
      </w:r>
      <w:r w:rsidRPr="00F06696">
        <w:rPr>
          <w:rFonts w:ascii="Times New Roman" w:hAnsi="Times New Roman" w:cs="Times New Roman"/>
          <w:sz w:val="28"/>
          <w:szCs w:val="28"/>
          <w:lang w:val="kk-KZ"/>
        </w:rPr>
        <w:t>Қазақстан Республикасы жоғары оқу орнынан кейінгі білім беру ұйымдарында оқуды жалғастыра алу</w:t>
      </w:r>
      <w:r w:rsidRPr="00F06696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қабілетін анықтау.</w:t>
      </w:r>
    </w:p>
    <w:p w14:paraId="2E51C7EC" w14:textId="77777777" w:rsidR="007127DE" w:rsidRPr="00F06696" w:rsidRDefault="007127DE" w:rsidP="00F06696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26F81FA" w14:textId="77777777" w:rsidR="007127DE" w:rsidRPr="00F06696" w:rsidRDefault="007127DE" w:rsidP="00F0669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  <w:r w:rsidRPr="00F06696">
        <w:rPr>
          <w:rFonts w:ascii="Times New Roman" w:hAnsi="Times New Roman" w:cs="Times New Roman"/>
          <w:b/>
          <w:sz w:val="28"/>
          <w:szCs w:val="28"/>
          <w:lang w:val="kk-KZ"/>
        </w:rPr>
        <w:t xml:space="preserve">2. Міндеттері: </w:t>
      </w:r>
      <w:r w:rsidRPr="00F06696">
        <w:rPr>
          <w:rFonts w:ascii="Times New Roman" w:hAnsi="Times New Roman" w:cs="Times New Roman"/>
          <w:bCs/>
          <w:sz w:val="28"/>
          <w:szCs w:val="28"/>
          <w:lang w:val="kk-KZ"/>
        </w:rPr>
        <w:t>Келесі б</w:t>
      </w:r>
      <w:r w:rsidRPr="00F06696">
        <w:rPr>
          <w:rFonts w:ascii="Times New Roman" w:hAnsi="Times New Roman" w:cs="Times New Roman"/>
          <w:sz w:val="28"/>
          <w:szCs w:val="28"/>
          <w:lang w:val="kk-KZ" w:eastAsia="ko-KR"/>
        </w:rPr>
        <w:t>ілім беру бағдарламалары тобы</w:t>
      </w:r>
      <w:r w:rsidRPr="00F06696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үшін түсушінің білім деңгейін анықтау</w:t>
      </w:r>
      <w:r w:rsidRPr="00F06696">
        <w:rPr>
          <w:rFonts w:ascii="Times New Roman" w:hAnsi="Times New Roman" w:cs="Times New Roman"/>
          <w:sz w:val="28"/>
          <w:szCs w:val="28"/>
          <w:lang w:val="kk-KZ" w:eastAsia="ko-KR"/>
        </w:rPr>
        <w:t>:</w:t>
      </w:r>
    </w:p>
    <w:p w14:paraId="5ADA141C" w14:textId="77777777" w:rsidR="007127DE" w:rsidRPr="00F06696" w:rsidRDefault="007127DE" w:rsidP="00F0669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7B424A2A" w14:textId="77777777" w:rsidR="007127DE" w:rsidRPr="00F06696" w:rsidRDefault="007127DE" w:rsidP="00F0669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  <w:lang w:val="kk-KZ"/>
        </w:rPr>
      </w:pPr>
      <w:r w:rsidRPr="00F06696">
        <w:rPr>
          <w:rFonts w:ascii="Times New Roman" w:hAnsi="Times New Roman" w:cs="Times New Roman"/>
          <w:b/>
          <w:sz w:val="28"/>
          <w:szCs w:val="28"/>
          <w:u w:val="single"/>
          <w:lang w:val="kk-KZ"/>
        </w:rPr>
        <w:t xml:space="preserve">M12 </w:t>
      </w:r>
      <w:r w:rsidRPr="00F06696">
        <w:rPr>
          <w:rFonts w:ascii="Times New Roman" w:hAnsi="Times New Roman" w:cs="Times New Roman"/>
          <w:b/>
          <w:sz w:val="28"/>
          <w:szCs w:val="28"/>
          <w:u w:val="single"/>
        </w:rPr>
        <w:t xml:space="preserve">8 </w:t>
      </w:r>
      <w:r w:rsidRPr="00F06696">
        <w:rPr>
          <w:rFonts w:ascii="Times New Roman" w:hAnsi="Times New Roman" w:cs="Times New Roman"/>
          <w:b/>
          <w:sz w:val="28"/>
          <w:szCs w:val="28"/>
          <w:u w:val="single"/>
          <w:lang w:val="kk-KZ"/>
        </w:rPr>
        <w:t xml:space="preserve">– « </w:t>
      </w:r>
      <w:r w:rsidRPr="00F06696">
        <w:rPr>
          <w:rFonts w:ascii="Times New Roman" w:hAnsi="Times New Roman" w:cs="Times New Roman"/>
          <w:b/>
          <w:sz w:val="28"/>
          <w:szCs w:val="28"/>
          <w:u w:val="single"/>
        </w:rPr>
        <w:t xml:space="preserve">Жерге орналастыру </w:t>
      </w:r>
      <w:r w:rsidRPr="00F06696">
        <w:rPr>
          <w:rFonts w:ascii="Times New Roman" w:hAnsi="Times New Roman" w:cs="Times New Roman"/>
          <w:b/>
          <w:sz w:val="28"/>
          <w:szCs w:val="28"/>
          <w:u w:val="single"/>
          <w:lang w:val="kk-KZ"/>
        </w:rPr>
        <w:t>»</w:t>
      </w:r>
    </w:p>
    <w:p w14:paraId="39E31DC4" w14:textId="39241EDA" w:rsidR="00E83362" w:rsidRPr="00F06696" w:rsidRDefault="007127DE" w:rsidP="00F0669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i/>
          <w:sz w:val="20"/>
          <w:szCs w:val="20"/>
          <w:lang w:val="kk-KZ"/>
        </w:rPr>
      </w:pPr>
      <w:r w:rsidRPr="00F06696">
        <w:rPr>
          <w:rFonts w:ascii="Times New Roman" w:eastAsia="Times New Roman" w:hAnsi="Times New Roman" w:cs="Times New Roman"/>
          <w:bCs/>
          <w:i/>
          <w:sz w:val="24"/>
          <w:szCs w:val="24"/>
          <w:lang w:val="kk-KZ"/>
        </w:rPr>
        <w:t xml:space="preserve">шифр </w:t>
      </w:r>
      <w:r w:rsidRPr="00F06696">
        <w:rPr>
          <w:rFonts w:ascii="Times New Roman" w:eastAsia="Times New Roman" w:hAnsi="Times New Roman" w:cs="Times New Roman"/>
          <w:bCs/>
          <w:i/>
          <w:sz w:val="24"/>
          <w:szCs w:val="24"/>
          <w:lang w:val="kk-KZ"/>
        </w:rPr>
        <w:tab/>
        <w:t xml:space="preserve">    білім беру бағдармалар тобы</w:t>
      </w:r>
      <w:r w:rsidRPr="00F06696">
        <w:rPr>
          <w:rFonts w:ascii="Times New Roman" w:eastAsia="Times New Roman" w:hAnsi="Times New Roman" w:cs="Times New Roman"/>
          <w:bCs/>
          <w:i/>
          <w:sz w:val="20"/>
          <w:szCs w:val="20"/>
          <w:lang w:val="kk-KZ"/>
        </w:rPr>
        <w:tab/>
      </w:r>
    </w:p>
    <w:p w14:paraId="58D65893" w14:textId="77777777" w:rsidR="007127DE" w:rsidRPr="00F06696" w:rsidRDefault="007127DE" w:rsidP="00F06696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lang w:val="kk-KZ"/>
        </w:rPr>
      </w:pPr>
    </w:p>
    <w:p w14:paraId="58F9B980" w14:textId="67FDDEE6" w:rsidR="00CD431A" w:rsidRPr="00F06696" w:rsidRDefault="00B9305A" w:rsidP="00F06696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F06696">
        <w:rPr>
          <w:rFonts w:ascii="Times New Roman" w:hAnsi="Times New Roman" w:cs="Times New Roman"/>
          <w:b/>
          <w:sz w:val="28"/>
          <w:szCs w:val="28"/>
          <w:lang w:val="kk-KZ"/>
        </w:rPr>
        <w:t xml:space="preserve">3. Тест мазмұны: </w:t>
      </w:r>
      <w:r w:rsidR="007127DE" w:rsidRPr="00F06696">
        <w:rPr>
          <w:rFonts w:ascii="Times New Roman" w:hAnsi="Times New Roman" w:cs="Times New Roman"/>
          <w:bCs/>
          <w:sz w:val="28"/>
          <w:szCs w:val="28"/>
          <w:lang w:val="kk-KZ"/>
        </w:rPr>
        <w:t>Тестке</w:t>
      </w:r>
      <w:r w:rsidR="007127DE" w:rsidRPr="00F06696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7127DE" w:rsidRPr="00F06696">
        <w:rPr>
          <w:rFonts w:ascii="Times New Roman" w:eastAsia="Times New Roman" w:hAnsi="Times New Roman" w:cs="Times New Roman"/>
          <w:i/>
          <w:iCs/>
          <w:sz w:val="28"/>
          <w:szCs w:val="28"/>
          <w:lang w:bidi="ar-DZ"/>
        </w:rPr>
        <w:t>«</w:t>
      </w:r>
      <w:r w:rsidR="007127DE" w:rsidRPr="00F06696">
        <w:rPr>
          <w:rFonts w:ascii="Times New Roman" w:eastAsia="Times New Roman" w:hAnsi="Times New Roman" w:cs="Times New Roman"/>
          <w:i/>
          <w:iCs/>
          <w:sz w:val="28"/>
          <w:szCs w:val="28"/>
          <w:lang w:val="kk-KZ" w:bidi="ar-DZ"/>
        </w:rPr>
        <w:t>Геодезия 3»</w:t>
      </w:r>
      <w:r w:rsidR="007127DE" w:rsidRPr="00F06696">
        <w:rPr>
          <w:rFonts w:ascii="Times New Roman" w:eastAsia="Times New Roman" w:hAnsi="Times New Roman" w:cs="Times New Roman"/>
          <w:sz w:val="28"/>
          <w:szCs w:val="28"/>
          <w:lang w:val="kk-KZ" w:bidi="ar-DZ"/>
        </w:rPr>
        <w:t xml:space="preserve"> </w:t>
      </w:r>
      <w:r w:rsidR="007127DE" w:rsidRPr="00F06696">
        <w:rPr>
          <w:rFonts w:ascii="Times New Roman" w:eastAsia="Times New Roman" w:hAnsi="Times New Roman" w:cs="Times New Roman"/>
          <w:sz w:val="28"/>
          <w:szCs w:val="28"/>
          <w:lang w:val="kk-KZ"/>
        </w:rPr>
        <w:t>пәні бойынша силлабустың оқу материалы келесі ретпен енгізілген. Тапсырмалар оқу тілінде (қазақ/орыс) беріледі.</w:t>
      </w:r>
    </w:p>
    <w:p w14:paraId="7F4E4068" w14:textId="77777777" w:rsidR="000935D3" w:rsidRPr="00F06696" w:rsidRDefault="000935D3" w:rsidP="00F0669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tbl>
      <w:tblPr>
        <w:tblW w:w="9317" w:type="dxa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0"/>
        <w:gridCol w:w="5273"/>
        <w:gridCol w:w="1984"/>
        <w:gridCol w:w="1560"/>
      </w:tblGrid>
      <w:tr w:rsidR="00AE54EA" w:rsidRPr="00F06696" w14:paraId="7FEC13CD" w14:textId="77777777" w:rsidTr="00F06696">
        <w:trPr>
          <w:trHeight w:val="800"/>
        </w:trPr>
        <w:tc>
          <w:tcPr>
            <w:tcW w:w="500" w:type="dxa"/>
            <w:vAlign w:val="center"/>
          </w:tcPr>
          <w:p w14:paraId="7809DEF9" w14:textId="5B2C9DBC" w:rsidR="000935D3" w:rsidRPr="00F06696" w:rsidRDefault="00F06696" w:rsidP="00F06696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F06696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№</w:t>
            </w:r>
          </w:p>
        </w:tc>
        <w:tc>
          <w:tcPr>
            <w:tcW w:w="5273" w:type="dxa"/>
            <w:vAlign w:val="center"/>
          </w:tcPr>
          <w:p w14:paraId="2DBBE6C7" w14:textId="77777777" w:rsidR="000935D3" w:rsidRPr="00F06696" w:rsidRDefault="000935D3" w:rsidP="00F0669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F066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Тақырып мазмұны</w:t>
            </w:r>
          </w:p>
        </w:tc>
        <w:tc>
          <w:tcPr>
            <w:tcW w:w="1984" w:type="dxa"/>
            <w:vAlign w:val="center"/>
          </w:tcPr>
          <w:p w14:paraId="1C911E90" w14:textId="77777777" w:rsidR="000935D3" w:rsidRPr="00F06696" w:rsidRDefault="000935D3" w:rsidP="00F06696">
            <w:pPr>
              <w:shd w:val="clear" w:color="auto" w:fill="FFFFFF"/>
              <w:spacing w:after="0" w:line="240" w:lineRule="auto"/>
              <w:ind w:left="-112" w:right="-102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066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Тапсырмалар саны</w:t>
            </w:r>
          </w:p>
        </w:tc>
        <w:tc>
          <w:tcPr>
            <w:tcW w:w="1560" w:type="dxa"/>
            <w:vAlign w:val="center"/>
          </w:tcPr>
          <w:p w14:paraId="064E2B9F" w14:textId="77777777" w:rsidR="000935D3" w:rsidRPr="00F06696" w:rsidRDefault="000935D3" w:rsidP="00F06696">
            <w:pPr>
              <w:shd w:val="clear" w:color="auto" w:fill="FFFFFF"/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06696">
              <w:rPr>
                <w:rFonts w:ascii="Times New Roman" w:hAnsi="Times New Roman" w:cs="Times New Roman"/>
                <w:b/>
                <w:sz w:val="28"/>
                <w:szCs w:val="28"/>
              </w:rPr>
              <w:t>Күрделілік деңгейі</w:t>
            </w:r>
          </w:p>
        </w:tc>
      </w:tr>
      <w:tr w:rsidR="00C84367" w:rsidRPr="00F06696" w14:paraId="1F41DC7F" w14:textId="77777777" w:rsidTr="00F06696">
        <w:trPr>
          <w:trHeight w:val="281"/>
        </w:trPr>
        <w:tc>
          <w:tcPr>
            <w:tcW w:w="500" w:type="dxa"/>
            <w:vAlign w:val="center"/>
          </w:tcPr>
          <w:p w14:paraId="1EC0A3A6" w14:textId="77777777" w:rsidR="00C84367" w:rsidRPr="00F06696" w:rsidRDefault="00C84367" w:rsidP="00F06696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273" w:type="dxa"/>
            <w:vAlign w:val="center"/>
          </w:tcPr>
          <w:p w14:paraId="5F52DAAA" w14:textId="37B32922" w:rsidR="00C84367" w:rsidRPr="00F06696" w:rsidRDefault="00C84367" w:rsidP="00F066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Геодезияның пәні мен міндеттері. Жердің пішіні мен өлшемдері. Геодезияда қолданылатын координаттар және биіктік жүйелері.</w:t>
            </w:r>
          </w:p>
        </w:tc>
        <w:tc>
          <w:tcPr>
            <w:tcW w:w="1984" w:type="dxa"/>
            <w:vAlign w:val="center"/>
          </w:tcPr>
          <w:p w14:paraId="62686E48" w14:textId="77777777" w:rsidR="00C84367" w:rsidRPr="00F06696" w:rsidRDefault="00C84367" w:rsidP="00F0669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089B90EA" w14:textId="5B5BA1B6" w:rsidR="00C84367" w:rsidRPr="00F06696" w:rsidRDefault="00C84367" w:rsidP="00F0669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1560" w:type="dxa"/>
            <w:vAlign w:val="center"/>
          </w:tcPr>
          <w:p w14:paraId="700753D3" w14:textId="77777777" w:rsidR="00C84367" w:rsidRPr="00F06696" w:rsidRDefault="00C84367" w:rsidP="00F0669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</w:t>
            </w:r>
          </w:p>
          <w:p w14:paraId="53131CBA" w14:textId="6427BA77" w:rsidR="00C84367" w:rsidRPr="00F06696" w:rsidRDefault="00C84367" w:rsidP="00F0669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</w:t>
            </w:r>
          </w:p>
        </w:tc>
      </w:tr>
      <w:tr w:rsidR="00C84367" w:rsidRPr="00F06696" w14:paraId="20AE3938" w14:textId="77777777" w:rsidTr="00F06696">
        <w:trPr>
          <w:trHeight w:val="994"/>
        </w:trPr>
        <w:tc>
          <w:tcPr>
            <w:tcW w:w="500" w:type="dxa"/>
            <w:vAlign w:val="center"/>
          </w:tcPr>
          <w:p w14:paraId="3CB4AE35" w14:textId="77777777" w:rsidR="00C84367" w:rsidRPr="00F06696" w:rsidRDefault="00C84367" w:rsidP="00F06696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273" w:type="dxa"/>
            <w:vAlign w:val="center"/>
          </w:tcPr>
          <w:p w14:paraId="7A8BF853" w14:textId="77777777" w:rsidR="00C84367" w:rsidRPr="00F06696" w:rsidRDefault="00C84367" w:rsidP="00F06696">
            <w:pPr>
              <w:pStyle w:val="21"/>
              <w:ind w:left="0"/>
              <w:jc w:val="left"/>
              <w:rPr>
                <w:sz w:val="24"/>
                <w:szCs w:val="24"/>
                <w:lang w:val="kk-KZ"/>
              </w:rPr>
            </w:pPr>
            <w:r w:rsidRPr="00F06696">
              <w:rPr>
                <w:sz w:val="24"/>
                <w:szCs w:val="24"/>
                <w:lang w:val="kk-KZ"/>
              </w:rPr>
              <w:t>Сызықтардың бағдарлануы</w:t>
            </w:r>
          </w:p>
        </w:tc>
        <w:tc>
          <w:tcPr>
            <w:tcW w:w="1984" w:type="dxa"/>
            <w:vAlign w:val="center"/>
          </w:tcPr>
          <w:p w14:paraId="41BA9550" w14:textId="77777777" w:rsidR="00C84367" w:rsidRPr="00F06696" w:rsidRDefault="00C84367" w:rsidP="00F0669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2DFEFBF3" w14:textId="77777777" w:rsidR="00C84367" w:rsidRPr="00F06696" w:rsidRDefault="00C84367" w:rsidP="00F0669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66C27685" w14:textId="2A14639C" w:rsidR="00C84367" w:rsidRPr="00F06696" w:rsidRDefault="00C84367" w:rsidP="00F0669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1560" w:type="dxa"/>
            <w:vAlign w:val="center"/>
          </w:tcPr>
          <w:p w14:paraId="47527610" w14:textId="77777777" w:rsidR="00C84367" w:rsidRPr="00F06696" w:rsidRDefault="00C84367" w:rsidP="00F0669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</w:t>
            </w:r>
          </w:p>
          <w:p w14:paraId="4188115D" w14:textId="77777777" w:rsidR="00C84367" w:rsidRPr="00F06696" w:rsidRDefault="00C84367" w:rsidP="00F0669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</w:t>
            </w:r>
          </w:p>
          <w:p w14:paraId="4D49BB96" w14:textId="1C0EF68D" w:rsidR="00C84367" w:rsidRPr="00F06696" w:rsidRDefault="00C84367" w:rsidP="00F0669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</w:t>
            </w:r>
          </w:p>
        </w:tc>
      </w:tr>
      <w:tr w:rsidR="00C84367" w:rsidRPr="00F06696" w14:paraId="42FB6E54" w14:textId="77777777" w:rsidTr="00F06696">
        <w:trPr>
          <w:trHeight w:val="697"/>
        </w:trPr>
        <w:tc>
          <w:tcPr>
            <w:tcW w:w="500" w:type="dxa"/>
            <w:vAlign w:val="center"/>
          </w:tcPr>
          <w:p w14:paraId="56D5D702" w14:textId="77777777" w:rsidR="00C84367" w:rsidRPr="00F06696" w:rsidRDefault="00C84367" w:rsidP="00F06696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273" w:type="dxa"/>
            <w:vAlign w:val="center"/>
          </w:tcPr>
          <w:p w14:paraId="64A6545F" w14:textId="77777777" w:rsidR="00C84367" w:rsidRPr="00F06696" w:rsidRDefault="00C84367" w:rsidP="00F06696">
            <w:pPr>
              <w:pStyle w:val="1"/>
              <w:rPr>
                <w:sz w:val="24"/>
                <w:szCs w:val="24"/>
                <w:lang w:val="kk-KZ"/>
              </w:rPr>
            </w:pPr>
            <w:r w:rsidRPr="00F06696">
              <w:rPr>
                <w:sz w:val="24"/>
                <w:szCs w:val="24"/>
                <w:lang w:val="kk-KZ"/>
              </w:rPr>
              <w:t>Тура және кері геодезиялық есептер</w:t>
            </w:r>
          </w:p>
        </w:tc>
        <w:tc>
          <w:tcPr>
            <w:tcW w:w="1984" w:type="dxa"/>
            <w:vAlign w:val="center"/>
          </w:tcPr>
          <w:p w14:paraId="1CC1E69C" w14:textId="77777777" w:rsidR="00C84367" w:rsidRPr="00F06696" w:rsidRDefault="00C84367" w:rsidP="00F0669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5BFFA8E3" w14:textId="55B8BC85" w:rsidR="00C84367" w:rsidRPr="00F06696" w:rsidRDefault="00C84367" w:rsidP="00F0669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1560" w:type="dxa"/>
            <w:vAlign w:val="center"/>
          </w:tcPr>
          <w:p w14:paraId="4CAD8439" w14:textId="77777777" w:rsidR="00C84367" w:rsidRPr="00F06696" w:rsidRDefault="00C84367" w:rsidP="00F0669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</w:t>
            </w:r>
          </w:p>
          <w:p w14:paraId="79FEE746" w14:textId="37B65DB8" w:rsidR="00C84367" w:rsidRPr="00F06696" w:rsidRDefault="00C84367" w:rsidP="00F0669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</w:t>
            </w:r>
          </w:p>
        </w:tc>
      </w:tr>
      <w:tr w:rsidR="00C84367" w:rsidRPr="00F06696" w14:paraId="460B8AB4" w14:textId="77777777" w:rsidTr="00F06696">
        <w:trPr>
          <w:trHeight w:val="990"/>
        </w:trPr>
        <w:tc>
          <w:tcPr>
            <w:tcW w:w="500" w:type="dxa"/>
            <w:vAlign w:val="center"/>
          </w:tcPr>
          <w:p w14:paraId="42C456C5" w14:textId="77777777" w:rsidR="00C84367" w:rsidRPr="00F06696" w:rsidRDefault="00C84367" w:rsidP="00F06696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273" w:type="dxa"/>
            <w:vAlign w:val="center"/>
          </w:tcPr>
          <w:p w14:paraId="01419DA2" w14:textId="77777777" w:rsidR="00C84367" w:rsidRPr="00F06696" w:rsidRDefault="00C84367" w:rsidP="00F06696">
            <w:pPr>
              <w:pStyle w:val="1"/>
              <w:rPr>
                <w:sz w:val="24"/>
                <w:szCs w:val="24"/>
              </w:rPr>
            </w:pPr>
            <w:r w:rsidRPr="00F06696">
              <w:rPr>
                <w:sz w:val="24"/>
                <w:szCs w:val="24"/>
                <w:lang w:val="kk-KZ"/>
              </w:rPr>
              <w:t>Топографиялық карталар мен жоспарлар. Топографиялық карталар мен пландарды қолдану арқылы шығарылатын есептер.</w:t>
            </w:r>
          </w:p>
        </w:tc>
        <w:tc>
          <w:tcPr>
            <w:tcW w:w="1984" w:type="dxa"/>
            <w:vAlign w:val="center"/>
          </w:tcPr>
          <w:p w14:paraId="38CDF941" w14:textId="77777777" w:rsidR="00C84367" w:rsidRPr="00F06696" w:rsidRDefault="00C84367" w:rsidP="00F0669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50DFF453" w14:textId="77777777" w:rsidR="00C84367" w:rsidRPr="00F06696" w:rsidRDefault="00C84367" w:rsidP="00F0669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4D491011" w14:textId="3AACF975" w:rsidR="00C84367" w:rsidRPr="00F06696" w:rsidRDefault="00C84367" w:rsidP="00F0669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1560" w:type="dxa"/>
            <w:vAlign w:val="center"/>
          </w:tcPr>
          <w:p w14:paraId="01E73894" w14:textId="77777777" w:rsidR="00C84367" w:rsidRPr="00F06696" w:rsidRDefault="00C84367" w:rsidP="00F0669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</w:t>
            </w:r>
          </w:p>
          <w:p w14:paraId="1E724096" w14:textId="77777777" w:rsidR="00C84367" w:rsidRPr="00F06696" w:rsidRDefault="00C84367" w:rsidP="00F0669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</w:t>
            </w:r>
          </w:p>
          <w:p w14:paraId="06FA2935" w14:textId="20248487" w:rsidR="00C84367" w:rsidRPr="00F06696" w:rsidRDefault="00C84367" w:rsidP="00F0669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</w:t>
            </w:r>
          </w:p>
        </w:tc>
      </w:tr>
      <w:tr w:rsidR="00C84367" w:rsidRPr="00F06696" w14:paraId="747B30E8" w14:textId="77777777" w:rsidTr="00F06696">
        <w:trPr>
          <w:trHeight w:val="693"/>
        </w:trPr>
        <w:tc>
          <w:tcPr>
            <w:tcW w:w="500" w:type="dxa"/>
            <w:vAlign w:val="center"/>
          </w:tcPr>
          <w:p w14:paraId="43D4FAED" w14:textId="77777777" w:rsidR="00C84367" w:rsidRPr="00F06696" w:rsidRDefault="00C84367" w:rsidP="00F06696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</w:t>
            </w:r>
          </w:p>
        </w:tc>
        <w:tc>
          <w:tcPr>
            <w:tcW w:w="5273" w:type="dxa"/>
            <w:vAlign w:val="center"/>
          </w:tcPr>
          <w:p w14:paraId="5CAB2046" w14:textId="07A5CB3D" w:rsidR="00C84367" w:rsidRPr="00F06696" w:rsidRDefault="00C84367" w:rsidP="00F06696">
            <w:pPr>
              <w:pStyle w:val="1"/>
              <w:rPr>
                <w:sz w:val="24"/>
                <w:szCs w:val="24"/>
              </w:rPr>
            </w:pPr>
            <w:r w:rsidRPr="00F06696">
              <w:rPr>
                <w:sz w:val="24"/>
                <w:szCs w:val="24"/>
                <w:lang w:val="kk-KZ"/>
              </w:rPr>
              <w:t>Геодезиялық өлшеу нәтижелеріндегі қателіктер теориясы</w:t>
            </w:r>
          </w:p>
        </w:tc>
        <w:tc>
          <w:tcPr>
            <w:tcW w:w="1984" w:type="dxa"/>
            <w:vAlign w:val="center"/>
          </w:tcPr>
          <w:p w14:paraId="07E3F5FC" w14:textId="77777777" w:rsidR="00C84367" w:rsidRPr="00F06696" w:rsidRDefault="00C84367" w:rsidP="00F0669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2C0216E4" w14:textId="4F606AE9" w:rsidR="00C84367" w:rsidRPr="00F06696" w:rsidRDefault="00C84367" w:rsidP="00F0669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1560" w:type="dxa"/>
            <w:vAlign w:val="center"/>
          </w:tcPr>
          <w:p w14:paraId="2986D4B8" w14:textId="77777777" w:rsidR="00C84367" w:rsidRPr="00F06696" w:rsidRDefault="00C84367" w:rsidP="00F0669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</w:t>
            </w:r>
          </w:p>
          <w:p w14:paraId="6734ED29" w14:textId="349B703C" w:rsidR="00C84367" w:rsidRPr="00F06696" w:rsidRDefault="00C84367" w:rsidP="00F0669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</w:t>
            </w:r>
          </w:p>
        </w:tc>
      </w:tr>
      <w:tr w:rsidR="00C84367" w:rsidRPr="00F06696" w14:paraId="03576F1A" w14:textId="77777777" w:rsidTr="00F06696">
        <w:trPr>
          <w:trHeight w:val="1000"/>
        </w:trPr>
        <w:tc>
          <w:tcPr>
            <w:tcW w:w="500" w:type="dxa"/>
            <w:vAlign w:val="center"/>
          </w:tcPr>
          <w:p w14:paraId="35102D84" w14:textId="77777777" w:rsidR="00C84367" w:rsidRPr="00F06696" w:rsidRDefault="00C84367" w:rsidP="00F06696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</w:t>
            </w:r>
          </w:p>
        </w:tc>
        <w:tc>
          <w:tcPr>
            <w:tcW w:w="5273" w:type="dxa"/>
            <w:vAlign w:val="center"/>
          </w:tcPr>
          <w:p w14:paraId="48AEF6E5" w14:textId="40BED668" w:rsidR="00C84367" w:rsidRPr="00F06696" w:rsidRDefault="00C84367" w:rsidP="00F06696">
            <w:pPr>
              <w:pStyle w:val="1"/>
              <w:rPr>
                <w:noProof/>
                <w:sz w:val="24"/>
                <w:szCs w:val="24"/>
                <w:lang w:val="kk-KZ"/>
              </w:rPr>
            </w:pPr>
            <w:r w:rsidRPr="00F06696">
              <w:rPr>
                <w:sz w:val="24"/>
                <w:szCs w:val="24"/>
                <w:lang w:val="kk-KZ"/>
              </w:rPr>
              <w:t>Бұрыштарды өлшеу</w:t>
            </w:r>
          </w:p>
        </w:tc>
        <w:tc>
          <w:tcPr>
            <w:tcW w:w="1984" w:type="dxa"/>
            <w:vAlign w:val="center"/>
          </w:tcPr>
          <w:p w14:paraId="4DFBBDEF" w14:textId="77777777" w:rsidR="00C84367" w:rsidRPr="00F06696" w:rsidRDefault="00C84367" w:rsidP="00F0669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4DB245CD" w14:textId="77777777" w:rsidR="00C84367" w:rsidRPr="00F06696" w:rsidRDefault="00C84367" w:rsidP="00F0669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7B429624" w14:textId="4B2CAA5B" w:rsidR="00C84367" w:rsidRPr="00F06696" w:rsidRDefault="00C84367" w:rsidP="00F0669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1560" w:type="dxa"/>
            <w:vAlign w:val="center"/>
          </w:tcPr>
          <w:p w14:paraId="36FDB869" w14:textId="77777777" w:rsidR="00C84367" w:rsidRPr="00F06696" w:rsidRDefault="00C84367" w:rsidP="00F0669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</w:t>
            </w:r>
          </w:p>
          <w:p w14:paraId="3E985F39" w14:textId="77777777" w:rsidR="00C84367" w:rsidRPr="00F06696" w:rsidRDefault="00C84367" w:rsidP="00F0669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</w:t>
            </w:r>
          </w:p>
          <w:p w14:paraId="4486D2F2" w14:textId="7689E7B1" w:rsidR="00C84367" w:rsidRPr="00F06696" w:rsidRDefault="00C84367" w:rsidP="00F0669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</w:t>
            </w:r>
          </w:p>
        </w:tc>
      </w:tr>
      <w:tr w:rsidR="00C84367" w:rsidRPr="00F06696" w14:paraId="62CC5B83" w14:textId="77777777" w:rsidTr="00F06696">
        <w:trPr>
          <w:trHeight w:val="698"/>
        </w:trPr>
        <w:tc>
          <w:tcPr>
            <w:tcW w:w="500" w:type="dxa"/>
            <w:vAlign w:val="center"/>
          </w:tcPr>
          <w:p w14:paraId="4C4DDC1C" w14:textId="77777777" w:rsidR="00C84367" w:rsidRPr="00F06696" w:rsidRDefault="00C84367" w:rsidP="00F06696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</w:t>
            </w:r>
          </w:p>
        </w:tc>
        <w:tc>
          <w:tcPr>
            <w:tcW w:w="5273" w:type="dxa"/>
            <w:vAlign w:val="center"/>
          </w:tcPr>
          <w:p w14:paraId="620209B1" w14:textId="77777777" w:rsidR="00C84367" w:rsidRPr="00F06696" w:rsidRDefault="00C84367" w:rsidP="00F06696">
            <w:pPr>
              <w:pStyle w:val="1"/>
              <w:rPr>
                <w:noProof/>
                <w:sz w:val="24"/>
                <w:szCs w:val="24"/>
                <w:lang w:val="kk-KZ"/>
              </w:rPr>
            </w:pPr>
            <w:r w:rsidRPr="00F06696">
              <w:rPr>
                <w:bCs/>
                <w:sz w:val="24"/>
                <w:szCs w:val="24"/>
                <w:lang w:val="kk-KZ"/>
              </w:rPr>
              <w:t>Сызықтық өлшемдер</w:t>
            </w:r>
          </w:p>
        </w:tc>
        <w:tc>
          <w:tcPr>
            <w:tcW w:w="1984" w:type="dxa"/>
            <w:vAlign w:val="center"/>
          </w:tcPr>
          <w:p w14:paraId="120E8995" w14:textId="77777777" w:rsidR="00C84367" w:rsidRPr="00F06696" w:rsidRDefault="00C84367" w:rsidP="00F0669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033ABE3F" w14:textId="52C0C1BD" w:rsidR="00C84367" w:rsidRPr="00F06696" w:rsidRDefault="00C84367" w:rsidP="00F0669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1560" w:type="dxa"/>
            <w:vAlign w:val="center"/>
          </w:tcPr>
          <w:p w14:paraId="5F06A76D" w14:textId="77777777" w:rsidR="00C84367" w:rsidRPr="00F06696" w:rsidRDefault="00C84367" w:rsidP="00F0669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</w:t>
            </w:r>
          </w:p>
          <w:p w14:paraId="7FA11C6C" w14:textId="1D51E53B" w:rsidR="00C84367" w:rsidRPr="00F06696" w:rsidRDefault="00C84367" w:rsidP="00F0669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</w:t>
            </w:r>
          </w:p>
        </w:tc>
      </w:tr>
      <w:tr w:rsidR="00C84367" w:rsidRPr="00F06696" w14:paraId="3FBC3C40" w14:textId="77777777" w:rsidTr="00F06696">
        <w:tc>
          <w:tcPr>
            <w:tcW w:w="500" w:type="dxa"/>
            <w:vAlign w:val="center"/>
          </w:tcPr>
          <w:p w14:paraId="54DFA04F" w14:textId="77777777" w:rsidR="00C84367" w:rsidRPr="00F06696" w:rsidRDefault="00C84367" w:rsidP="00F06696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8</w:t>
            </w:r>
          </w:p>
        </w:tc>
        <w:tc>
          <w:tcPr>
            <w:tcW w:w="5273" w:type="dxa"/>
            <w:vAlign w:val="center"/>
          </w:tcPr>
          <w:p w14:paraId="2215C9DF" w14:textId="53FCC3D1" w:rsidR="00C84367" w:rsidRPr="00F06696" w:rsidRDefault="00D06EC7" w:rsidP="00F06696">
            <w:pPr>
              <w:pStyle w:val="1"/>
              <w:rPr>
                <w:noProof/>
                <w:sz w:val="24"/>
                <w:szCs w:val="24"/>
                <w:lang w:val="en-US"/>
              </w:rPr>
            </w:pPr>
            <w:r w:rsidRPr="00F06696">
              <w:rPr>
                <w:sz w:val="24"/>
                <w:szCs w:val="24"/>
                <w:lang w:val="kk-KZ"/>
              </w:rPr>
              <w:t>Биіктік өсімшелерді есептеу (нивелирлеу</w:t>
            </w:r>
            <w:r w:rsidRPr="00F06696">
              <w:rPr>
                <w:sz w:val="24"/>
                <w:szCs w:val="24"/>
                <w:lang w:val="ru-RU"/>
              </w:rPr>
              <w:t>)</w:t>
            </w:r>
          </w:p>
        </w:tc>
        <w:tc>
          <w:tcPr>
            <w:tcW w:w="1984" w:type="dxa"/>
            <w:vAlign w:val="center"/>
          </w:tcPr>
          <w:p w14:paraId="7A894F10" w14:textId="77777777" w:rsidR="00C84367" w:rsidRPr="00F06696" w:rsidRDefault="00C84367" w:rsidP="00F0669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00AB1CFD" w14:textId="77777777" w:rsidR="00C84367" w:rsidRPr="00F06696" w:rsidRDefault="00C84367" w:rsidP="00F0669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38EE3B51" w14:textId="3F83D945" w:rsidR="00C84367" w:rsidRPr="00F06696" w:rsidRDefault="00C84367" w:rsidP="00F0669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1560" w:type="dxa"/>
            <w:vAlign w:val="center"/>
          </w:tcPr>
          <w:p w14:paraId="02287EE5" w14:textId="77777777" w:rsidR="00C84367" w:rsidRPr="00F06696" w:rsidRDefault="00C84367" w:rsidP="00F0669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</w:t>
            </w:r>
          </w:p>
          <w:p w14:paraId="6698B9BB" w14:textId="77777777" w:rsidR="00C84367" w:rsidRPr="00F06696" w:rsidRDefault="00C84367" w:rsidP="00F0669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В</w:t>
            </w:r>
          </w:p>
          <w:p w14:paraId="26665AF5" w14:textId="0C1A3107" w:rsidR="00C84367" w:rsidRPr="00F06696" w:rsidRDefault="00C84367" w:rsidP="00F0669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</w:t>
            </w:r>
          </w:p>
        </w:tc>
      </w:tr>
      <w:tr w:rsidR="00C84367" w:rsidRPr="00F06696" w14:paraId="03657736" w14:textId="77777777" w:rsidTr="00F06696">
        <w:tc>
          <w:tcPr>
            <w:tcW w:w="500" w:type="dxa"/>
            <w:vAlign w:val="center"/>
          </w:tcPr>
          <w:p w14:paraId="33603586" w14:textId="77777777" w:rsidR="00C84367" w:rsidRPr="00F06696" w:rsidRDefault="00C84367" w:rsidP="00F06696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9</w:t>
            </w:r>
          </w:p>
        </w:tc>
        <w:tc>
          <w:tcPr>
            <w:tcW w:w="5273" w:type="dxa"/>
            <w:vAlign w:val="center"/>
          </w:tcPr>
          <w:p w14:paraId="0CF21A18" w14:textId="099DBC45" w:rsidR="00C84367" w:rsidRPr="00F06696" w:rsidRDefault="00C84367" w:rsidP="00F06696">
            <w:pPr>
              <w:pStyle w:val="1"/>
              <w:rPr>
                <w:noProof/>
                <w:sz w:val="24"/>
                <w:szCs w:val="24"/>
                <w:lang w:val="kk-KZ"/>
              </w:rPr>
            </w:pPr>
            <w:r w:rsidRPr="00F06696">
              <w:rPr>
                <w:bCs/>
                <w:sz w:val="24"/>
                <w:szCs w:val="24"/>
                <w:lang w:val="kk-KZ"/>
              </w:rPr>
              <w:t xml:space="preserve">Геодезиялық </w:t>
            </w:r>
            <w:r w:rsidR="00D06EC7" w:rsidRPr="00F06696">
              <w:rPr>
                <w:bCs/>
                <w:sz w:val="24"/>
                <w:szCs w:val="24"/>
                <w:lang w:val="kk-KZ"/>
              </w:rPr>
              <w:t>торла</w:t>
            </w:r>
            <w:r w:rsidRPr="00F06696">
              <w:rPr>
                <w:bCs/>
                <w:sz w:val="24"/>
                <w:szCs w:val="24"/>
                <w:lang w:val="kk-KZ"/>
              </w:rPr>
              <w:t xml:space="preserve">р. </w:t>
            </w:r>
            <w:r w:rsidR="00D06EC7" w:rsidRPr="00F06696">
              <w:rPr>
                <w:bCs/>
                <w:sz w:val="24"/>
                <w:szCs w:val="24"/>
                <w:lang w:val="kk-KZ"/>
              </w:rPr>
              <w:t>Пландық</w:t>
            </w:r>
            <w:r w:rsidRPr="00F06696">
              <w:rPr>
                <w:bCs/>
                <w:sz w:val="24"/>
                <w:szCs w:val="24"/>
                <w:lang w:val="kk-KZ"/>
              </w:rPr>
              <w:t xml:space="preserve"> және </w:t>
            </w:r>
            <w:r w:rsidR="00D06EC7" w:rsidRPr="00F06696">
              <w:rPr>
                <w:sz w:val="24"/>
                <w:szCs w:val="24"/>
                <w:lang w:val="kk-KZ"/>
              </w:rPr>
              <w:t>биіктік</w:t>
            </w:r>
            <w:r w:rsidRPr="00F06696">
              <w:rPr>
                <w:bCs/>
                <w:sz w:val="24"/>
                <w:szCs w:val="24"/>
                <w:lang w:val="kk-KZ"/>
              </w:rPr>
              <w:t xml:space="preserve">тік </w:t>
            </w:r>
            <w:r w:rsidR="00D06EC7" w:rsidRPr="00F06696">
              <w:rPr>
                <w:bCs/>
                <w:sz w:val="24"/>
                <w:szCs w:val="24"/>
                <w:lang w:val="kk-KZ"/>
              </w:rPr>
              <w:t>жиілету торлары</w:t>
            </w:r>
          </w:p>
        </w:tc>
        <w:tc>
          <w:tcPr>
            <w:tcW w:w="1984" w:type="dxa"/>
            <w:vAlign w:val="center"/>
          </w:tcPr>
          <w:p w14:paraId="5E837369" w14:textId="77777777" w:rsidR="00C84367" w:rsidRPr="00F06696" w:rsidRDefault="00C84367" w:rsidP="00F0669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73EF6C57" w14:textId="77777777" w:rsidR="00C84367" w:rsidRPr="00F06696" w:rsidRDefault="00C84367" w:rsidP="00F0669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3EDFB7FA" w14:textId="431C46B5" w:rsidR="00C84367" w:rsidRPr="00F06696" w:rsidRDefault="00C84367" w:rsidP="00F0669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1560" w:type="dxa"/>
            <w:vAlign w:val="center"/>
          </w:tcPr>
          <w:p w14:paraId="325205F6" w14:textId="77777777" w:rsidR="00C84367" w:rsidRPr="00F06696" w:rsidRDefault="00C84367" w:rsidP="00F0669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</w:t>
            </w:r>
          </w:p>
          <w:p w14:paraId="0FBB7CF8" w14:textId="77777777" w:rsidR="00C84367" w:rsidRPr="00F06696" w:rsidRDefault="00C84367" w:rsidP="00F0669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В</w:t>
            </w:r>
          </w:p>
          <w:p w14:paraId="27A1C092" w14:textId="26B5FE54" w:rsidR="00C84367" w:rsidRPr="00F06696" w:rsidRDefault="00C84367" w:rsidP="00F0669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</w:t>
            </w:r>
          </w:p>
        </w:tc>
      </w:tr>
      <w:tr w:rsidR="00C84367" w:rsidRPr="00F06696" w14:paraId="52E724E4" w14:textId="77777777" w:rsidTr="00F06696">
        <w:tc>
          <w:tcPr>
            <w:tcW w:w="500" w:type="dxa"/>
            <w:vAlign w:val="center"/>
          </w:tcPr>
          <w:p w14:paraId="669B01BF" w14:textId="77777777" w:rsidR="00C84367" w:rsidRPr="00F06696" w:rsidRDefault="00C84367" w:rsidP="00F06696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10</w:t>
            </w:r>
          </w:p>
        </w:tc>
        <w:tc>
          <w:tcPr>
            <w:tcW w:w="5273" w:type="dxa"/>
            <w:vAlign w:val="center"/>
          </w:tcPr>
          <w:p w14:paraId="639EDFE4" w14:textId="59848BC0" w:rsidR="00C84367" w:rsidRPr="00F06696" w:rsidRDefault="00D06EC7" w:rsidP="00F06696">
            <w:pPr>
              <w:pStyle w:val="1"/>
              <w:rPr>
                <w:bCs/>
                <w:sz w:val="24"/>
                <w:szCs w:val="24"/>
                <w:lang w:val="kk-KZ"/>
              </w:rPr>
            </w:pPr>
            <w:r w:rsidRPr="00F06696">
              <w:rPr>
                <w:bCs/>
                <w:sz w:val="24"/>
                <w:szCs w:val="24"/>
                <w:lang w:val="kk-KZ"/>
              </w:rPr>
              <w:t>Түсірістердің</w:t>
            </w:r>
            <w:r w:rsidR="00C84367" w:rsidRPr="00F06696">
              <w:rPr>
                <w:bCs/>
                <w:sz w:val="24"/>
                <w:szCs w:val="24"/>
                <w:lang w:val="kk-KZ"/>
              </w:rPr>
              <w:t xml:space="preserve"> түрлері. Топографиялық түсір</w:t>
            </w:r>
            <w:r w:rsidRPr="00F06696">
              <w:rPr>
                <w:bCs/>
                <w:sz w:val="24"/>
                <w:szCs w:val="24"/>
                <w:lang w:val="kk-KZ"/>
              </w:rPr>
              <w:t>істер.</w:t>
            </w:r>
          </w:p>
        </w:tc>
        <w:tc>
          <w:tcPr>
            <w:tcW w:w="1984" w:type="dxa"/>
            <w:vAlign w:val="center"/>
          </w:tcPr>
          <w:p w14:paraId="78384E38" w14:textId="77777777" w:rsidR="00C84367" w:rsidRPr="00F06696" w:rsidRDefault="00C84367" w:rsidP="00F0669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231DA39F" w14:textId="77777777" w:rsidR="00C84367" w:rsidRPr="00F06696" w:rsidRDefault="00C84367" w:rsidP="00F0669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6100100F" w14:textId="431AC62E" w:rsidR="00C84367" w:rsidRPr="00F06696" w:rsidRDefault="00C84367" w:rsidP="00F0669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1560" w:type="dxa"/>
            <w:vAlign w:val="center"/>
          </w:tcPr>
          <w:p w14:paraId="0DF1CC2F" w14:textId="77777777" w:rsidR="00C84367" w:rsidRPr="00F06696" w:rsidRDefault="00C84367" w:rsidP="00F0669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</w:t>
            </w:r>
          </w:p>
          <w:p w14:paraId="1032D05D" w14:textId="77777777" w:rsidR="00C84367" w:rsidRPr="00F06696" w:rsidRDefault="00C84367" w:rsidP="00F0669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В</w:t>
            </w:r>
          </w:p>
          <w:p w14:paraId="5A74EE4F" w14:textId="0870367D" w:rsidR="00C84367" w:rsidRPr="00F06696" w:rsidRDefault="00C84367" w:rsidP="00F0669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С</w:t>
            </w:r>
          </w:p>
        </w:tc>
      </w:tr>
      <w:tr w:rsidR="00C84367" w:rsidRPr="00F06696" w14:paraId="60AA3AE5" w14:textId="77777777" w:rsidTr="00F06696">
        <w:tc>
          <w:tcPr>
            <w:tcW w:w="500" w:type="dxa"/>
            <w:vAlign w:val="center"/>
          </w:tcPr>
          <w:p w14:paraId="087F10A7" w14:textId="77777777" w:rsidR="00C84367" w:rsidRPr="00F06696" w:rsidRDefault="00C84367" w:rsidP="00F06696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11</w:t>
            </w:r>
          </w:p>
        </w:tc>
        <w:tc>
          <w:tcPr>
            <w:tcW w:w="5273" w:type="dxa"/>
            <w:vAlign w:val="center"/>
          </w:tcPr>
          <w:p w14:paraId="0DAE97A2" w14:textId="1510AC4B" w:rsidR="00C84367" w:rsidRPr="00F06696" w:rsidRDefault="00C84367" w:rsidP="00F06696">
            <w:pPr>
              <w:pStyle w:val="1"/>
              <w:rPr>
                <w:bCs/>
                <w:sz w:val="24"/>
                <w:szCs w:val="24"/>
                <w:lang w:val="kk-KZ"/>
              </w:rPr>
            </w:pPr>
            <w:r w:rsidRPr="00F06696">
              <w:rPr>
                <w:bCs/>
                <w:sz w:val="24"/>
                <w:szCs w:val="24"/>
                <w:lang w:val="kk-KZ"/>
              </w:rPr>
              <w:t>Геодезиялық жұмыстарды автоматтандырудың электронды әдістерін қолдану</w:t>
            </w:r>
          </w:p>
        </w:tc>
        <w:tc>
          <w:tcPr>
            <w:tcW w:w="1984" w:type="dxa"/>
            <w:vAlign w:val="center"/>
          </w:tcPr>
          <w:p w14:paraId="5F960CC7" w14:textId="77777777" w:rsidR="00C84367" w:rsidRPr="00F06696" w:rsidRDefault="00C84367" w:rsidP="00F0669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1A750CA1" w14:textId="77777777" w:rsidR="00C84367" w:rsidRPr="00F06696" w:rsidRDefault="00C84367" w:rsidP="00F0669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7DFBE7D5" w14:textId="17724A44" w:rsidR="00C84367" w:rsidRPr="00F06696" w:rsidRDefault="00C84367" w:rsidP="00F0669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1560" w:type="dxa"/>
            <w:vAlign w:val="center"/>
          </w:tcPr>
          <w:p w14:paraId="5AB9C06E" w14:textId="77777777" w:rsidR="00C84367" w:rsidRPr="00F06696" w:rsidRDefault="00C84367" w:rsidP="00F0669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</w:t>
            </w:r>
          </w:p>
          <w:p w14:paraId="23181A99" w14:textId="77777777" w:rsidR="00C84367" w:rsidRPr="00F06696" w:rsidRDefault="00C84367" w:rsidP="00F0669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</w:t>
            </w:r>
          </w:p>
          <w:p w14:paraId="43F9C93E" w14:textId="6EC122DD" w:rsidR="00C84367" w:rsidRPr="00F06696" w:rsidRDefault="00C84367" w:rsidP="00F0669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06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</w:t>
            </w:r>
          </w:p>
        </w:tc>
      </w:tr>
      <w:tr w:rsidR="00361019" w:rsidRPr="00F06696" w14:paraId="2D83465C" w14:textId="77777777" w:rsidTr="00F06696">
        <w:trPr>
          <w:trHeight w:val="522"/>
        </w:trPr>
        <w:tc>
          <w:tcPr>
            <w:tcW w:w="5773" w:type="dxa"/>
            <w:gridSpan w:val="2"/>
            <w:vAlign w:val="center"/>
          </w:tcPr>
          <w:p w14:paraId="011E2C6A" w14:textId="50E58C56" w:rsidR="00361019" w:rsidRPr="00F06696" w:rsidRDefault="00361019" w:rsidP="00F06696">
            <w:pPr>
              <w:pStyle w:val="1"/>
              <w:jc w:val="center"/>
              <w:rPr>
                <w:b/>
                <w:sz w:val="28"/>
                <w:szCs w:val="28"/>
              </w:rPr>
            </w:pPr>
            <w:r w:rsidRPr="00F06696">
              <w:rPr>
                <w:b/>
                <w:sz w:val="28"/>
                <w:szCs w:val="28"/>
              </w:rPr>
              <w:t>Бір тест нұсқасындағы тапсырмалар саны</w:t>
            </w:r>
          </w:p>
        </w:tc>
        <w:tc>
          <w:tcPr>
            <w:tcW w:w="3544" w:type="dxa"/>
            <w:gridSpan w:val="2"/>
            <w:vAlign w:val="center"/>
          </w:tcPr>
          <w:p w14:paraId="7D9A8F95" w14:textId="77777777" w:rsidR="00361019" w:rsidRPr="00F06696" w:rsidRDefault="00361019" w:rsidP="00F06696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066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30</w:t>
            </w:r>
          </w:p>
        </w:tc>
      </w:tr>
    </w:tbl>
    <w:p w14:paraId="202F06C6" w14:textId="77777777" w:rsidR="000935D3" w:rsidRPr="00F06696" w:rsidRDefault="000935D3" w:rsidP="00F06696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7239B1E" w14:textId="77777777" w:rsidR="000935D3" w:rsidRPr="00F06696" w:rsidRDefault="000935D3" w:rsidP="00F06696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F06696">
        <w:rPr>
          <w:rFonts w:ascii="Times New Roman" w:hAnsi="Times New Roman" w:cs="Times New Roman"/>
          <w:b/>
          <w:sz w:val="28"/>
          <w:szCs w:val="28"/>
          <w:lang w:val="kk-KZ"/>
        </w:rPr>
        <w:t xml:space="preserve">4. </w:t>
      </w:r>
      <w:r w:rsidRPr="00F06696">
        <w:rPr>
          <w:rFonts w:ascii="Times New Roman" w:hAnsi="Times New Roman" w:cs="Times New Roman"/>
          <w:b/>
          <w:sz w:val="28"/>
          <w:szCs w:val="28"/>
        </w:rPr>
        <w:t>Тапсырма мазмұнының сипаттамасы:</w:t>
      </w:r>
    </w:p>
    <w:p w14:paraId="3C02A8C9" w14:textId="77777777" w:rsidR="000935D3" w:rsidRPr="00F06696" w:rsidRDefault="000935D3" w:rsidP="00F0669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06696">
        <w:rPr>
          <w:rFonts w:ascii="Times New Roman" w:hAnsi="Times New Roman" w:cs="Times New Roman"/>
          <w:sz w:val="28"/>
          <w:szCs w:val="28"/>
        </w:rPr>
        <w:t>Тест тапсырмаларының мазмұны көрсетілген пәннің типтік оқу жоспарында берілген тақырыптарға сәйкес келеді.</w:t>
      </w:r>
    </w:p>
    <w:p w14:paraId="4D120D85" w14:textId="77777777" w:rsidR="000935D3" w:rsidRPr="00F06696" w:rsidRDefault="000935D3" w:rsidP="00F06696">
      <w:pPr>
        <w:tabs>
          <w:tab w:val="left" w:pos="2670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F06696">
        <w:rPr>
          <w:rFonts w:ascii="Times New Roman" w:hAnsi="Times New Roman" w:cs="Times New Roman"/>
          <w:b/>
          <w:sz w:val="28"/>
          <w:szCs w:val="28"/>
          <w:lang w:val="kk-KZ"/>
        </w:rPr>
        <w:tab/>
      </w:r>
    </w:p>
    <w:p w14:paraId="489D93BD" w14:textId="77777777" w:rsidR="000935D3" w:rsidRPr="00F06696" w:rsidRDefault="000935D3" w:rsidP="00F0669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F06696">
        <w:rPr>
          <w:rFonts w:ascii="Times New Roman" w:hAnsi="Times New Roman" w:cs="Times New Roman"/>
          <w:b/>
          <w:sz w:val="28"/>
          <w:szCs w:val="28"/>
          <w:lang w:val="kk-KZ"/>
        </w:rPr>
        <w:t>5. Тапсырманы орындаудың орташа уақыты:</w:t>
      </w:r>
    </w:p>
    <w:p w14:paraId="60398D21" w14:textId="77777777" w:rsidR="000935D3" w:rsidRPr="00F06696" w:rsidRDefault="000935D3" w:rsidP="00F066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F06696">
        <w:rPr>
          <w:rFonts w:ascii="Times New Roman" w:hAnsi="Times New Roman" w:cs="Times New Roman"/>
          <w:sz w:val="28"/>
          <w:szCs w:val="28"/>
          <w:lang w:val="kk-KZ"/>
        </w:rPr>
        <w:t>Бір тапсырманың ұзақтығы 2 минут.</w:t>
      </w:r>
    </w:p>
    <w:p w14:paraId="1AE8122B" w14:textId="77777777" w:rsidR="000935D3" w:rsidRPr="00F06696" w:rsidRDefault="000935D3" w:rsidP="00F066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F06696">
        <w:rPr>
          <w:rFonts w:ascii="Times New Roman" w:hAnsi="Times New Roman" w:cs="Times New Roman"/>
          <w:sz w:val="28"/>
          <w:szCs w:val="28"/>
          <w:lang w:val="kk-KZ"/>
        </w:rPr>
        <w:t>Жалпы сынақ уақыты 60 минут.</w:t>
      </w:r>
    </w:p>
    <w:p w14:paraId="540DB3AB" w14:textId="77777777" w:rsidR="000935D3" w:rsidRPr="00F06696" w:rsidRDefault="000935D3" w:rsidP="00F0669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CB27BDE" w14:textId="77777777" w:rsidR="000935D3" w:rsidRPr="00F06696" w:rsidRDefault="000935D3" w:rsidP="00F0669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F06696">
        <w:rPr>
          <w:rFonts w:ascii="Times New Roman" w:hAnsi="Times New Roman" w:cs="Times New Roman"/>
          <w:b/>
          <w:sz w:val="28"/>
          <w:szCs w:val="28"/>
          <w:lang w:val="kk-KZ"/>
        </w:rPr>
        <w:t>6. Тесттің бір нұсқасындағы тапсырмалар саны:</w:t>
      </w:r>
    </w:p>
    <w:p w14:paraId="5646B7D5" w14:textId="52DBAF6B" w:rsidR="000935D3" w:rsidRPr="00F06696" w:rsidRDefault="000935D3" w:rsidP="00F066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F06696">
        <w:rPr>
          <w:rFonts w:ascii="Times New Roman" w:hAnsi="Times New Roman" w:cs="Times New Roman"/>
          <w:sz w:val="28"/>
          <w:szCs w:val="28"/>
          <w:lang w:val="kk-KZ"/>
        </w:rPr>
        <w:t xml:space="preserve">Тесттің бір нұсқасы </w:t>
      </w:r>
      <w:r w:rsidR="00F06696" w:rsidRPr="00F06696">
        <w:rPr>
          <w:rFonts w:ascii="Times New Roman" w:hAnsi="Times New Roman" w:cs="Times New Roman"/>
          <w:sz w:val="28"/>
          <w:szCs w:val="28"/>
          <w:lang w:val="kk-KZ"/>
        </w:rPr>
        <w:t xml:space="preserve">– </w:t>
      </w:r>
      <w:r w:rsidRPr="00F06696">
        <w:rPr>
          <w:rFonts w:ascii="Times New Roman" w:hAnsi="Times New Roman" w:cs="Times New Roman"/>
          <w:sz w:val="28"/>
          <w:szCs w:val="28"/>
          <w:lang w:val="kk-KZ"/>
        </w:rPr>
        <w:t>30 сұрақтан тұрады.</w:t>
      </w:r>
    </w:p>
    <w:p w14:paraId="72074B74" w14:textId="77777777" w:rsidR="000935D3" w:rsidRPr="00F06696" w:rsidRDefault="000935D3" w:rsidP="00F066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F06696">
        <w:rPr>
          <w:rFonts w:ascii="Times New Roman" w:hAnsi="Times New Roman" w:cs="Times New Roman"/>
          <w:sz w:val="28"/>
          <w:szCs w:val="28"/>
          <w:lang w:val="kk-KZ"/>
        </w:rPr>
        <w:t>Тест тапсырмаларының қиындық деңгейі бойынша бөлінуі:</w:t>
      </w:r>
    </w:p>
    <w:p w14:paraId="1CE6A29F" w14:textId="77777777" w:rsidR="000935D3" w:rsidRPr="00F06696" w:rsidRDefault="000935D3" w:rsidP="00F066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F06696">
        <w:rPr>
          <w:rFonts w:ascii="Times New Roman" w:hAnsi="Times New Roman" w:cs="Times New Roman"/>
          <w:sz w:val="28"/>
          <w:szCs w:val="28"/>
          <w:lang w:val="kk-KZ"/>
        </w:rPr>
        <w:t>- жеңіл (А) - 9 тапсырма (30%);</w:t>
      </w:r>
    </w:p>
    <w:p w14:paraId="56F95C71" w14:textId="77777777" w:rsidR="000935D3" w:rsidRPr="00F06696" w:rsidRDefault="000935D3" w:rsidP="00F066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F06696">
        <w:rPr>
          <w:rFonts w:ascii="Times New Roman" w:hAnsi="Times New Roman" w:cs="Times New Roman"/>
          <w:sz w:val="28"/>
          <w:szCs w:val="28"/>
          <w:lang w:val="kk-KZ"/>
        </w:rPr>
        <w:t>- орташа (В) – 12 тапсырма (40%);</w:t>
      </w:r>
    </w:p>
    <w:p w14:paraId="375C3B1C" w14:textId="77777777" w:rsidR="000935D3" w:rsidRPr="00F06696" w:rsidRDefault="000935D3" w:rsidP="00F066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F06696">
        <w:rPr>
          <w:rFonts w:ascii="Times New Roman" w:hAnsi="Times New Roman" w:cs="Times New Roman"/>
          <w:sz w:val="28"/>
          <w:szCs w:val="28"/>
          <w:lang w:val="kk-KZ"/>
        </w:rPr>
        <w:t>- қиын (С) - 9 тапсырма (30%).</w:t>
      </w:r>
    </w:p>
    <w:p w14:paraId="685475C4" w14:textId="77777777" w:rsidR="000935D3" w:rsidRPr="00F06696" w:rsidRDefault="000935D3" w:rsidP="00F0669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B36BCD1" w14:textId="77777777" w:rsidR="000935D3" w:rsidRPr="00F06696" w:rsidRDefault="000935D3" w:rsidP="00F0669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F06696">
        <w:rPr>
          <w:rFonts w:ascii="Times New Roman" w:hAnsi="Times New Roman" w:cs="Times New Roman"/>
          <w:b/>
          <w:sz w:val="28"/>
          <w:szCs w:val="28"/>
          <w:lang w:val="kk-KZ"/>
        </w:rPr>
        <w:t>7. Тапсырма формасы:</w:t>
      </w:r>
    </w:p>
    <w:p w14:paraId="4DF664E2" w14:textId="77777777" w:rsidR="000935D3" w:rsidRPr="00F06696" w:rsidRDefault="000935D3" w:rsidP="00F0669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06696">
        <w:rPr>
          <w:rFonts w:ascii="Times New Roman" w:hAnsi="Times New Roman" w:cs="Times New Roman"/>
          <w:sz w:val="28"/>
          <w:szCs w:val="28"/>
          <w:lang w:val="kk-KZ"/>
        </w:rPr>
        <w:t>Тест тапсырмалары жабық түрде ұсынылған, ол ұсынылған бес жауаптың ішінен бір дұрыс жауапты таңдауды талап етеді.</w:t>
      </w:r>
    </w:p>
    <w:p w14:paraId="00890C78" w14:textId="77777777" w:rsidR="000935D3" w:rsidRPr="00F06696" w:rsidRDefault="000935D3" w:rsidP="00F06696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4B00D52" w14:textId="77777777" w:rsidR="000935D3" w:rsidRPr="00F06696" w:rsidRDefault="000935D3" w:rsidP="00F06696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F06696">
        <w:rPr>
          <w:rFonts w:ascii="Times New Roman" w:hAnsi="Times New Roman" w:cs="Times New Roman"/>
          <w:b/>
          <w:sz w:val="28"/>
          <w:szCs w:val="28"/>
          <w:lang w:val="kk-KZ"/>
        </w:rPr>
        <w:t>8. Тапсырманың орындалуын бағалау:</w:t>
      </w:r>
    </w:p>
    <w:p w14:paraId="10FBBF56" w14:textId="77777777" w:rsidR="000935D3" w:rsidRPr="00F06696" w:rsidRDefault="000935D3" w:rsidP="00F0669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6696">
        <w:rPr>
          <w:rFonts w:ascii="Times New Roman" w:hAnsi="Times New Roman" w:cs="Times New Roman"/>
          <w:sz w:val="28"/>
          <w:szCs w:val="28"/>
        </w:rPr>
        <w:t>Дұрыс жауап таңдалған жағдайда талапкерге 1 (бір) ұпай беріледі; әйтпесе, 0 (нөл) ұпай.</w:t>
      </w:r>
    </w:p>
    <w:p w14:paraId="24E7FC3B" w14:textId="77777777" w:rsidR="000935D3" w:rsidRPr="00F06696" w:rsidRDefault="000935D3" w:rsidP="00F06696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2C4252E" w14:textId="77777777" w:rsidR="000935D3" w:rsidRPr="00F06696" w:rsidRDefault="000935D3" w:rsidP="00F06696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F06696">
        <w:rPr>
          <w:rFonts w:ascii="Times New Roman" w:hAnsi="Times New Roman" w:cs="Times New Roman"/>
          <w:b/>
          <w:sz w:val="28"/>
          <w:szCs w:val="28"/>
          <w:lang w:val="kk-KZ"/>
        </w:rPr>
        <w:t>9. Ұсынылатын әдебиеттер тізімі:</w:t>
      </w:r>
    </w:p>
    <w:p w14:paraId="31A7BCC7" w14:textId="77777777" w:rsidR="00F06696" w:rsidRPr="00F06696" w:rsidRDefault="00F06696" w:rsidP="00F06696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color w:val="263238"/>
          <w:sz w:val="28"/>
          <w:szCs w:val="28"/>
          <w:shd w:val="clear" w:color="auto" w:fill="FFFFFF"/>
        </w:rPr>
      </w:pPr>
      <w:r w:rsidRPr="00F06696">
        <w:rPr>
          <w:rFonts w:ascii="Times New Roman" w:hAnsi="Times New Roman" w:cs="Times New Roman"/>
          <w:sz w:val="28"/>
          <w:szCs w:val="28"/>
        </w:rPr>
        <w:t>Юнусов А.Г., Беликов А.Б., Баранов В.Н., Каширкин</w:t>
      </w:r>
      <w:r w:rsidRPr="00F0669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06696">
        <w:rPr>
          <w:rFonts w:ascii="Times New Roman" w:hAnsi="Times New Roman" w:cs="Times New Roman"/>
          <w:sz w:val="28"/>
          <w:szCs w:val="28"/>
        </w:rPr>
        <w:t xml:space="preserve">Ю.Ю. </w:t>
      </w:r>
      <w:r w:rsidRPr="00F06696">
        <w:rPr>
          <w:rFonts w:ascii="Times New Roman" w:hAnsi="Times New Roman" w:cs="Times New Roman"/>
          <w:color w:val="263238"/>
          <w:sz w:val="28"/>
          <w:szCs w:val="28"/>
          <w:shd w:val="clear" w:color="auto" w:fill="FFFFFF"/>
        </w:rPr>
        <w:t>Геодезия: учебник для вузов. – Москва: Академический проект, 2020. – 409 c.</w:t>
      </w:r>
    </w:p>
    <w:p w14:paraId="0B01F058" w14:textId="77777777" w:rsidR="00F06696" w:rsidRPr="00F06696" w:rsidRDefault="00F06696" w:rsidP="00F06696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color w:val="263238"/>
          <w:sz w:val="28"/>
          <w:szCs w:val="28"/>
          <w:shd w:val="clear" w:color="auto" w:fill="FFFFFF"/>
        </w:rPr>
      </w:pPr>
      <w:r w:rsidRPr="00F06696">
        <w:rPr>
          <w:rFonts w:ascii="Times New Roman" w:hAnsi="Times New Roman" w:cs="Times New Roman"/>
          <w:color w:val="263238"/>
          <w:sz w:val="28"/>
          <w:szCs w:val="28"/>
          <w:shd w:val="clear" w:color="auto" w:fill="FFFFFF"/>
        </w:rPr>
        <w:t xml:space="preserve">Золотова Е.В., Скогорева Р.Н. Геодезия с основами кадастра: учебник для вузов. – Москва: Академический проект, 2020. – 414 c. </w:t>
      </w:r>
    </w:p>
    <w:p w14:paraId="646E0F79" w14:textId="77777777" w:rsidR="00F06696" w:rsidRPr="00F06696" w:rsidRDefault="00F06696" w:rsidP="00F06696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06696">
        <w:rPr>
          <w:rFonts w:ascii="Times New Roman" w:hAnsi="Times New Roman" w:cs="Times New Roman"/>
          <w:sz w:val="28"/>
          <w:szCs w:val="28"/>
          <w:lang w:val="kk-KZ"/>
        </w:rPr>
        <w:t xml:space="preserve">Гиршберг М.А.  Геодезия: Учебник. – </w:t>
      </w:r>
      <w:r w:rsidRPr="00F06696">
        <w:rPr>
          <w:rFonts w:ascii="Times New Roman" w:hAnsi="Times New Roman" w:cs="Times New Roman"/>
          <w:sz w:val="28"/>
          <w:szCs w:val="28"/>
        </w:rPr>
        <w:t>М: ИНФРА-М, 2017. – 384 с.</w:t>
      </w:r>
    </w:p>
    <w:p w14:paraId="6D5474F0" w14:textId="77777777" w:rsidR="00F06696" w:rsidRPr="00F06696" w:rsidRDefault="00F06696" w:rsidP="00F06696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06696">
        <w:rPr>
          <w:rFonts w:ascii="Times New Roman" w:hAnsi="Times New Roman" w:cs="Times New Roman"/>
          <w:sz w:val="28"/>
          <w:szCs w:val="28"/>
        </w:rPr>
        <w:t xml:space="preserve">Поклад Г.Г., Гриднев С.П.  Геодезия: учебное пособие для вузов. – М.: Академический Проект, 2017. – 592 с. </w:t>
      </w:r>
    </w:p>
    <w:p w14:paraId="5C170F2D" w14:textId="77777777" w:rsidR="00F06696" w:rsidRPr="00F06696" w:rsidRDefault="00F06696" w:rsidP="00F06696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06696">
        <w:rPr>
          <w:rFonts w:ascii="Times New Roman" w:hAnsi="Times New Roman" w:cs="Times New Roman"/>
          <w:sz w:val="28"/>
          <w:szCs w:val="28"/>
        </w:rPr>
        <w:t xml:space="preserve">Соловьев А.Н. Основы геодезии и топографии. Учебник. – М.: Лань, 2020. – 240 с. </w:t>
      </w:r>
    </w:p>
    <w:p w14:paraId="7BAE1214" w14:textId="77777777" w:rsidR="00F06696" w:rsidRPr="00F06696" w:rsidRDefault="00F06696" w:rsidP="00F06696">
      <w:pPr>
        <w:pStyle w:val="a3"/>
        <w:numPr>
          <w:ilvl w:val="0"/>
          <w:numId w:val="11"/>
        </w:numPr>
        <w:shd w:val="clear" w:color="auto" w:fill="FFFFFF"/>
        <w:tabs>
          <w:tab w:val="left" w:pos="284"/>
        </w:tabs>
        <w:spacing w:after="0" w:line="240" w:lineRule="auto"/>
        <w:ind w:left="0" w:firstLine="0"/>
        <w:textAlignment w:val="baseline"/>
        <w:outlineLvl w:val="0"/>
        <w:rPr>
          <w:rFonts w:ascii="Times New Roman" w:hAnsi="Times New Roman" w:cs="Times New Roman"/>
          <w:sz w:val="28"/>
          <w:szCs w:val="28"/>
        </w:rPr>
      </w:pPr>
      <w:r w:rsidRPr="00F06696">
        <w:rPr>
          <w:rFonts w:ascii="Times New Roman" w:hAnsi="Times New Roman" w:cs="Times New Roman"/>
          <w:color w:val="263238"/>
          <w:sz w:val="28"/>
          <w:szCs w:val="28"/>
          <w:shd w:val="clear" w:color="auto" w:fill="FFFFFF"/>
        </w:rPr>
        <w:t>Жусупова Л.К., Сулейменова Ж.Д. Геодезия: оқу құралы. – Алматы, Москва: EDP Hub (Идипи Хаб), Ай Пи Ар Медиа, 2025. </w:t>
      </w:r>
    </w:p>
    <w:p w14:paraId="45C112B1" w14:textId="77777777" w:rsidR="004466FF" w:rsidRPr="00F06696" w:rsidRDefault="004466FF" w:rsidP="00F06696">
      <w:pPr>
        <w:spacing w:after="0" w:line="240" w:lineRule="auto"/>
        <w:ind w:left="426" w:hanging="426"/>
        <w:rPr>
          <w:rFonts w:ascii="Times New Roman" w:hAnsi="Times New Roman" w:cs="Times New Roman"/>
          <w:sz w:val="28"/>
          <w:szCs w:val="28"/>
        </w:rPr>
      </w:pPr>
    </w:p>
    <w:p w14:paraId="1AF6EECA" w14:textId="77777777" w:rsidR="004466FF" w:rsidRPr="00F06696" w:rsidRDefault="004466FF" w:rsidP="00F06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4466FF" w:rsidRPr="00F06696" w:rsidSect="002B5A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50C17"/>
    <w:multiLevelType w:val="multilevel"/>
    <w:tmpl w:val="ABE2A988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4D3483"/>
    <w:multiLevelType w:val="singleLevel"/>
    <w:tmpl w:val="77B4AE44"/>
    <w:lvl w:ilvl="0"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2">
    <w:nsid w:val="18C629A5"/>
    <w:multiLevelType w:val="hybridMultilevel"/>
    <w:tmpl w:val="D23847F4"/>
    <w:lvl w:ilvl="0" w:tplc="0419000F">
      <w:start w:val="1"/>
      <w:numFmt w:val="decimal"/>
      <w:lvlText w:val="%1."/>
      <w:lvlJc w:val="left"/>
      <w:pPr>
        <w:ind w:left="3240" w:hanging="360"/>
      </w:pPr>
    </w:lvl>
    <w:lvl w:ilvl="1" w:tplc="04190019" w:tentative="1">
      <w:start w:val="1"/>
      <w:numFmt w:val="lowerLetter"/>
      <w:lvlText w:val="%2."/>
      <w:lvlJc w:val="left"/>
      <w:pPr>
        <w:ind w:left="3960" w:hanging="360"/>
      </w:pPr>
    </w:lvl>
    <w:lvl w:ilvl="2" w:tplc="0419001B" w:tentative="1">
      <w:start w:val="1"/>
      <w:numFmt w:val="lowerRoman"/>
      <w:lvlText w:val="%3."/>
      <w:lvlJc w:val="right"/>
      <w:pPr>
        <w:ind w:left="4680" w:hanging="180"/>
      </w:pPr>
    </w:lvl>
    <w:lvl w:ilvl="3" w:tplc="0419000F" w:tentative="1">
      <w:start w:val="1"/>
      <w:numFmt w:val="decimal"/>
      <w:lvlText w:val="%4."/>
      <w:lvlJc w:val="left"/>
      <w:pPr>
        <w:ind w:left="5400" w:hanging="360"/>
      </w:pPr>
    </w:lvl>
    <w:lvl w:ilvl="4" w:tplc="04190019" w:tentative="1">
      <w:start w:val="1"/>
      <w:numFmt w:val="lowerLetter"/>
      <w:lvlText w:val="%5."/>
      <w:lvlJc w:val="left"/>
      <w:pPr>
        <w:ind w:left="6120" w:hanging="360"/>
      </w:pPr>
    </w:lvl>
    <w:lvl w:ilvl="5" w:tplc="0419001B" w:tentative="1">
      <w:start w:val="1"/>
      <w:numFmt w:val="lowerRoman"/>
      <w:lvlText w:val="%6."/>
      <w:lvlJc w:val="right"/>
      <w:pPr>
        <w:ind w:left="6840" w:hanging="180"/>
      </w:pPr>
    </w:lvl>
    <w:lvl w:ilvl="6" w:tplc="0419000F" w:tentative="1">
      <w:start w:val="1"/>
      <w:numFmt w:val="decimal"/>
      <w:lvlText w:val="%7."/>
      <w:lvlJc w:val="left"/>
      <w:pPr>
        <w:ind w:left="7560" w:hanging="360"/>
      </w:pPr>
    </w:lvl>
    <w:lvl w:ilvl="7" w:tplc="04190019" w:tentative="1">
      <w:start w:val="1"/>
      <w:numFmt w:val="lowerLetter"/>
      <w:lvlText w:val="%8."/>
      <w:lvlJc w:val="left"/>
      <w:pPr>
        <w:ind w:left="8280" w:hanging="360"/>
      </w:pPr>
    </w:lvl>
    <w:lvl w:ilvl="8" w:tplc="041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3">
    <w:nsid w:val="259C159D"/>
    <w:multiLevelType w:val="hybridMultilevel"/>
    <w:tmpl w:val="319C82B0"/>
    <w:lvl w:ilvl="0" w:tplc="FA4001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331955"/>
    <w:multiLevelType w:val="hybridMultilevel"/>
    <w:tmpl w:val="AB80E9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48E3BDC"/>
    <w:multiLevelType w:val="hybridMultilevel"/>
    <w:tmpl w:val="34DAEB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94211FB"/>
    <w:multiLevelType w:val="hybridMultilevel"/>
    <w:tmpl w:val="DCE029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C376AA0"/>
    <w:multiLevelType w:val="hybridMultilevel"/>
    <w:tmpl w:val="0B784082"/>
    <w:lvl w:ilvl="0" w:tplc="41920BD8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43A3F44"/>
    <w:multiLevelType w:val="hybridMultilevel"/>
    <w:tmpl w:val="83B643E6"/>
    <w:lvl w:ilvl="0" w:tplc="63FAEA3E">
      <w:start w:val="1"/>
      <w:numFmt w:val="decimal"/>
      <w:lvlText w:val="%1."/>
      <w:lvlJc w:val="left"/>
      <w:pPr>
        <w:ind w:left="768" w:hanging="408"/>
      </w:pPr>
      <w:rPr>
        <w:rFonts w:hint="default"/>
        <w:i/>
        <w:iCs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582495E"/>
    <w:multiLevelType w:val="hybridMultilevel"/>
    <w:tmpl w:val="28B61E58"/>
    <w:lvl w:ilvl="0" w:tplc="B4FE037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>
    <w:nsid w:val="7F012559"/>
    <w:multiLevelType w:val="hybridMultilevel"/>
    <w:tmpl w:val="F926BD4C"/>
    <w:lvl w:ilvl="0" w:tplc="096A8DB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1"/>
  </w:num>
  <w:num w:numId="4">
    <w:abstractNumId w:val="10"/>
  </w:num>
  <w:num w:numId="5">
    <w:abstractNumId w:val="3"/>
  </w:num>
  <w:num w:numId="6">
    <w:abstractNumId w:val="7"/>
  </w:num>
  <w:num w:numId="7">
    <w:abstractNumId w:val="4"/>
  </w:num>
  <w:num w:numId="8">
    <w:abstractNumId w:val="5"/>
  </w:num>
  <w:num w:numId="9">
    <w:abstractNumId w:val="2"/>
  </w:num>
  <w:num w:numId="10">
    <w:abstractNumId w:val="6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3BBC"/>
    <w:rsid w:val="00051C82"/>
    <w:rsid w:val="00071AFC"/>
    <w:rsid w:val="000935D3"/>
    <w:rsid w:val="000A2BCC"/>
    <w:rsid w:val="000B5C6F"/>
    <w:rsid w:val="000D1D1D"/>
    <w:rsid w:val="000D20A4"/>
    <w:rsid w:val="001007B5"/>
    <w:rsid w:val="00104BC6"/>
    <w:rsid w:val="001308D7"/>
    <w:rsid w:val="00133E8C"/>
    <w:rsid w:val="00172C3D"/>
    <w:rsid w:val="001920E6"/>
    <w:rsid w:val="001D51DD"/>
    <w:rsid w:val="001E5CBD"/>
    <w:rsid w:val="001F7389"/>
    <w:rsid w:val="00213691"/>
    <w:rsid w:val="00263701"/>
    <w:rsid w:val="0027748E"/>
    <w:rsid w:val="002B5A2D"/>
    <w:rsid w:val="0032131D"/>
    <w:rsid w:val="00361019"/>
    <w:rsid w:val="0036631C"/>
    <w:rsid w:val="00385D67"/>
    <w:rsid w:val="00390543"/>
    <w:rsid w:val="00396A5E"/>
    <w:rsid w:val="003D7266"/>
    <w:rsid w:val="003E5B57"/>
    <w:rsid w:val="00442973"/>
    <w:rsid w:val="004466FF"/>
    <w:rsid w:val="004803A1"/>
    <w:rsid w:val="004C6215"/>
    <w:rsid w:val="004D5E5C"/>
    <w:rsid w:val="004F7725"/>
    <w:rsid w:val="0052514E"/>
    <w:rsid w:val="005659BD"/>
    <w:rsid w:val="005C6B8B"/>
    <w:rsid w:val="00647EAE"/>
    <w:rsid w:val="006551F6"/>
    <w:rsid w:val="00660688"/>
    <w:rsid w:val="00660A51"/>
    <w:rsid w:val="00662B9C"/>
    <w:rsid w:val="006B0B74"/>
    <w:rsid w:val="006D17EF"/>
    <w:rsid w:val="007003C6"/>
    <w:rsid w:val="007026DE"/>
    <w:rsid w:val="00706069"/>
    <w:rsid w:val="007127DE"/>
    <w:rsid w:val="00724AA9"/>
    <w:rsid w:val="00735AF5"/>
    <w:rsid w:val="007604CC"/>
    <w:rsid w:val="00761CE9"/>
    <w:rsid w:val="007728AD"/>
    <w:rsid w:val="00785891"/>
    <w:rsid w:val="007A152E"/>
    <w:rsid w:val="007E1FBF"/>
    <w:rsid w:val="00813BBC"/>
    <w:rsid w:val="00820FA1"/>
    <w:rsid w:val="00871F1F"/>
    <w:rsid w:val="008740F1"/>
    <w:rsid w:val="008C063A"/>
    <w:rsid w:val="008E0EE6"/>
    <w:rsid w:val="00977D55"/>
    <w:rsid w:val="009847D6"/>
    <w:rsid w:val="00986E2B"/>
    <w:rsid w:val="009935F5"/>
    <w:rsid w:val="009D06B2"/>
    <w:rsid w:val="009D130E"/>
    <w:rsid w:val="00A21945"/>
    <w:rsid w:val="00A4197F"/>
    <w:rsid w:val="00A52570"/>
    <w:rsid w:val="00A61380"/>
    <w:rsid w:val="00A749A4"/>
    <w:rsid w:val="00A80F89"/>
    <w:rsid w:val="00AE54EA"/>
    <w:rsid w:val="00B25A73"/>
    <w:rsid w:val="00B53DA6"/>
    <w:rsid w:val="00B829E6"/>
    <w:rsid w:val="00B90B28"/>
    <w:rsid w:val="00B9305A"/>
    <w:rsid w:val="00BF047C"/>
    <w:rsid w:val="00BF39E2"/>
    <w:rsid w:val="00C264C2"/>
    <w:rsid w:val="00C37EAE"/>
    <w:rsid w:val="00C64830"/>
    <w:rsid w:val="00C73A96"/>
    <w:rsid w:val="00C84367"/>
    <w:rsid w:val="00C96C72"/>
    <w:rsid w:val="00CB43BA"/>
    <w:rsid w:val="00CD431A"/>
    <w:rsid w:val="00CF4C27"/>
    <w:rsid w:val="00D06EC7"/>
    <w:rsid w:val="00D9732C"/>
    <w:rsid w:val="00DC3D33"/>
    <w:rsid w:val="00DC5C93"/>
    <w:rsid w:val="00DD0883"/>
    <w:rsid w:val="00DF0E14"/>
    <w:rsid w:val="00E83362"/>
    <w:rsid w:val="00EB06A5"/>
    <w:rsid w:val="00EB2022"/>
    <w:rsid w:val="00F06696"/>
    <w:rsid w:val="00F42738"/>
    <w:rsid w:val="00F74835"/>
    <w:rsid w:val="00F8792D"/>
    <w:rsid w:val="00F93BBD"/>
    <w:rsid w:val="00FE7A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1F79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k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660A5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B2022"/>
    <w:rPr>
      <w:color w:val="0000FF" w:themeColor="hyperlink"/>
      <w:u w:val="single"/>
    </w:rPr>
  </w:style>
  <w:style w:type="paragraph" w:styleId="a5">
    <w:name w:val="No Spacing"/>
    <w:uiPriority w:val="1"/>
    <w:qFormat/>
    <w:rsid w:val="00B829E6"/>
    <w:pPr>
      <w:spacing w:after="0" w:line="240" w:lineRule="auto"/>
    </w:pPr>
  </w:style>
  <w:style w:type="paragraph" w:styleId="a6">
    <w:name w:val="Body Text Indent"/>
    <w:basedOn w:val="a"/>
    <w:link w:val="a7"/>
    <w:rsid w:val="00B829E6"/>
    <w:pPr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x-none"/>
    </w:rPr>
  </w:style>
  <w:style w:type="character" w:customStyle="1" w:styleId="a7">
    <w:name w:val="Основной текст с отступом Знак"/>
    <w:basedOn w:val="a0"/>
    <w:link w:val="a6"/>
    <w:rsid w:val="00B829E6"/>
    <w:rPr>
      <w:rFonts w:ascii="Times New Roman" w:eastAsia="Times New Roman" w:hAnsi="Times New Roman" w:cs="Times New Roman"/>
      <w:sz w:val="24"/>
      <w:szCs w:val="24"/>
      <w:lang w:val="kk" w:eastAsia="x-none"/>
    </w:rPr>
  </w:style>
  <w:style w:type="paragraph" w:customStyle="1" w:styleId="a8">
    <w:name w:val="Знак Знак Знак Знак"/>
    <w:basedOn w:val="a"/>
    <w:autoRedefine/>
    <w:rsid w:val="00B829E6"/>
    <w:pPr>
      <w:spacing w:after="160" w:line="240" w:lineRule="exact"/>
    </w:pPr>
    <w:rPr>
      <w:rFonts w:ascii="Times New Roman" w:eastAsia="SimSun" w:hAnsi="Times New Roman" w:cs="Times New Roman"/>
      <w:b/>
      <w:sz w:val="28"/>
      <w:szCs w:val="24"/>
    </w:rPr>
  </w:style>
  <w:style w:type="paragraph" w:styleId="2">
    <w:name w:val="Body Text Indent 2"/>
    <w:basedOn w:val="a"/>
    <w:link w:val="20"/>
    <w:uiPriority w:val="99"/>
    <w:semiHidden/>
    <w:unhideWhenUsed/>
    <w:rsid w:val="00DF0E14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uiPriority w:val="99"/>
    <w:semiHidden/>
    <w:rsid w:val="00DF0E14"/>
  </w:style>
  <w:style w:type="table" w:styleId="a9">
    <w:name w:val="Table Grid"/>
    <w:basedOn w:val="a1"/>
    <w:uiPriority w:val="59"/>
    <w:rsid w:val="00DF0E14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Обычный1"/>
    <w:link w:val="Normal"/>
    <w:rsid w:val="00DF0E1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Normal">
    <w:name w:val="Normal Знак"/>
    <w:basedOn w:val="a0"/>
    <w:link w:val="1"/>
    <w:rsid w:val="00DF0E14"/>
    <w:rPr>
      <w:rFonts w:ascii="Times New Roman" w:eastAsia="Times New Roman" w:hAnsi="Times New Roman" w:cs="Times New Roman"/>
      <w:sz w:val="20"/>
      <w:szCs w:val="20"/>
      <w:lang w:val="kk" w:eastAsia="ru-RU"/>
    </w:rPr>
  </w:style>
  <w:style w:type="paragraph" w:customStyle="1" w:styleId="21">
    <w:name w:val="Основной текст 21"/>
    <w:basedOn w:val="1"/>
    <w:rsid w:val="00DF0E14"/>
    <w:pPr>
      <w:ind w:left="720"/>
      <w:jc w:val="both"/>
    </w:pPr>
    <w:rPr>
      <w:sz w:val="28"/>
    </w:rPr>
  </w:style>
  <w:style w:type="character" w:customStyle="1" w:styleId="aa">
    <w:name w:val="Название Знак"/>
    <w:link w:val="ab"/>
    <w:locked/>
    <w:rsid w:val="00DF0E14"/>
    <w:rPr>
      <w:b/>
      <w:bCs/>
      <w:sz w:val="28"/>
      <w:szCs w:val="28"/>
    </w:rPr>
  </w:style>
  <w:style w:type="paragraph" w:styleId="ab">
    <w:name w:val="Title"/>
    <w:basedOn w:val="a"/>
    <w:link w:val="aa"/>
    <w:qFormat/>
    <w:rsid w:val="00DF0E14"/>
    <w:pPr>
      <w:widowControl w:val="0"/>
      <w:spacing w:after="0" w:line="240" w:lineRule="auto"/>
      <w:jc w:val="center"/>
    </w:pPr>
    <w:rPr>
      <w:b/>
      <w:bCs/>
      <w:sz w:val="28"/>
      <w:szCs w:val="28"/>
    </w:rPr>
  </w:style>
  <w:style w:type="character" w:customStyle="1" w:styleId="10">
    <w:name w:val="Название Знак1"/>
    <w:basedOn w:val="a0"/>
    <w:uiPriority w:val="10"/>
    <w:rsid w:val="00DF0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3">
    <w:name w:val="Body Text Indent 3"/>
    <w:basedOn w:val="a"/>
    <w:link w:val="30"/>
    <w:rsid w:val="00B25A73"/>
    <w:pPr>
      <w:spacing w:after="120" w:line="240" w:lineRule="auto"/>
      <w:ind w:left="283"/>
    </w:pPr>
    <w:rPr>
      <w:rFonts w:ascii="Times New Roman" w:eastAsia="Times New Roman" w:hAnsi="Times New Roman" w:cs="Times New Roman"/>
      <w:noProof/>
      <w:sz w:val="16"/>
      <w:szCs w:val="16"/>
      <w:lang w:eastAsia="ru-RU"/>
    </w:rPr>
  </w:style>
  <w:style w:type="character" w:customStyle="1" w:styleId="30">
    <w:name w:val="Основной текст с отступом 3 Знак"/>
    <w:basedOn w:val="a0"/>
    <w:link w:val="3"/>
    <w:rsid w:val="00B25A73"/>
    <w:rPr>
      <w:rFonts w:ascii="Times New Roman" w:eastAsia="Times New Roman" w:hAnsi="Times New Roman" w:cs="Times New Roman"/>
      <w:noProof/>
      <w:sz w:val="16"/>
      <w:szCs w:val="16"/>
      <w:lang w:val="kk" w:eastAsia="ru-RU"/>
    </w:rPr>
  </w:style>
  <w:style w:type="paragraph" w:styleId="HTML">
    <w:name w:val="HTML Preformatted"/>
    <w:basedOn w:val="a"/>
    <w:link w:val="HTML0"/>
    <w:uiPriority w:val="99"/>
    <w:unhideWhenUsed/>
    <w:rsid w:val="00B25A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x-none"/>
    </w:rPr>
  </w:style>
  <w:style w:type="character" w:customStyle="1" w:styleId="HTML0">
    <w:name w:val="Стандартный HTML Знак"/>
    <w:basedOn w:val="a0"/>
    <w:link w:val="HTML"/>
    <w:uiPriority w:val="99"/>
    <w:rsid w:val="00B25A73"/>
    <w:rPr>
      <w:rFonts w:ascii="Courier New" w:eastAsia="Times New Roman" w:hAnsi="Courier New" w:cs="Times New Roman"/>
      <w:sz w:val="20"/>
      <w:szCs w:val="20"/>
      <w:lang w:val="kk" w:eastAsia="x-none"/>
    </w:rPr>
  </w:style>
  <w:style w:type="paragraph" w:styleId="ac">
    <w:name w:val="Balloon Text"/>
    <w:basedOn w:val="a"/>
    <w:link w:val="ad"/>
    <w:uiPriority w:val="99"/>
    <w:semiHidden/>
    <w:unhideWhenUsed/>
    <w:rsid w:val="00BF04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BF047C"/>
    <w:rPr>
      <w:rFonts w:ascii="Segoe UI" w:hAnsi="Segoe UI" w:cs="Segoe UI"/>
      <w:sz w:val="18"/>
      <w:szCs w:val="18"/>
    </w:rPr>
  </w:style>
  <w:style w:type="paragraph" w:styleId="ae">
    <w:name w:val="Normal (Web)"/>
    <w:basedOn w:val="a"/>
    <w:uiPriority w:val="99"/>
    <w:semiHidden/>
    <w:unhideWhenUsed/>
    <w:rsid w:val="001D51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k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660A5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B2022"/>
    <w:rPr>
      <w:color w:val="0000FF" w:themeColor="hyperlink"/>
      <w:u w:val="single"/>
    </w:rPr>
  </w:style>
  <w:style w:type="paragraph" w:styleId="a5">
    <w:name w:val="No Spacing"/>
    <w:uiPriority w:val="1"/>
    <w:qFormat/>
    <w:rsid w:val="00B829E6"/>
    <w:pPr>
      <w:spacing w:after="0" w:line="240" w:lineRule="auto"/>
    </w:pPr>
  </w:style>
  <w:style w:type="paragraph" w:styleId="a6">
    <w:name w:val="Body Text Indent"/>
    <w:basedOn w:val="a"/>
    <w:link w:val="a7"/>
    <w:rsid w:val="00B829E6"/>
    <w:pPr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x-none"/>
    </w:rPr>
  </w:style>
  <w:style w:type="character" w:customStyle="1" w:styleId="a7">
    <w:name w:val="Основной текст с отступом Знак"/>
    <w:basedOn w:val="a0"/>
    <w:link w:val="a6"/>
    <w:rsid w:val="00B829E6"/>
    <w:rPr>
      <w:rFonts w:ascii="Times New Roman" w:eastAsia="Times New Roman" w:hAnsi="Times New Roman" w:cs="Times New Roman"/>
      <w:sz w:val="24"/>
      <w:szCs w:val="24"/>
      <w:lang w:val="kk" w:eastAsia="x-none"/>
    </w:rPr>
  </w:style>
  <w:style w:type="paragraph" w:customStyle="1" w:styleId="a8">
    <w:name w:val="Знак Знак Знак Знак"/>
    <w:basedOn w:val="a"/>
    <w:autoRedefine/>
    <w:rsid w:val="00B829E6"/>
    <w:pPr>
      <w:spacing w:after="160" w:line="240" w:lineRule="exact"/>
    </w:pPr>
    <w:rPr>
      <w:rFonts w:ascii="Times New Roman" w:eastAsia="SimSun" w:hAnsi="Times New Roman" w:cs="Times New Roman"/>
      <w:b/>
      <w:sz w:val="28"/>
      <w:szCs w:val="24"/>
    </w:rPr>
  </w:style>
  <w:style w:type="paragraph" w:styleId="2">
    <w:name w:val="Body Text Indent 2"/>
    <w:basedOn w:val="a"/>
    <w:link w:val="20"/>
    <w:uiPriority w:val="99"/>
    <w:semiHidden/>
    <w:unhideWhenUsed/>
    <w:rsid w:val="00DF0E14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uiPriority w:val="99"/>
    <w:semiHidden/>
    <w:rsid w:val="00DF0E14"/>
  </w:style>
  <w:style w:type="table" w:styleId="a9">
    <w:name w:val="Table Grid"/>
    <w:basedOn w:val="a1"/>
    <w:uiPriority w:val="59"/>
    <w:rsid w:val="00DF0E14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Обычный1"/>
    <w:link w:val="Normal"/>
    <w:rsid w:val="00DF0E1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Normal">
    <w:name w:val="Normal Знак"/>
    <w:basedOn w:val="a0"/>
    <w:link w:val="1"/>
    <w:rsid w:val="00DF0E14"/>
    <w:rPr>
      <w:rFonts w:ascii="Times New Roman" w:eastAsia="Times New Roman" w:hAnsi="Times New Roman" w:cs="Times New Roman"/>
      <w:sz w:val="20"/>
      <w:szCs w:val="20"/>
      <w:lang w:val="kk" w:eastAsia="ru-RU"/>
    </w:rPr>
  </w:style>
  <w:style w:type="paragraph" w:customStyle="1" w:styleId="21">
    <w:name w:val="Основной текст 21"/>
    <w:basedOn w:val="1"/>
    <w:rsid w:val="00DF0E14"/>
    <w:pPr>
      <w:ind w:left="720"/>
      <w:jc w:val="both"/>
    </w:pPr>
    <w:rPr>
      <w:sz w:val="28"/>
    </w:rPr>
  </w:style>
  <w:style w:type="character" w:customStyle="1" w:styleId="aa">
    <w:name w:val="Название Знак"/>
    <w:link w:val="ab"/>
    <w:locked/>
    <w:rsid w:val="00DF0E14"/>
    <w:rPr>
      <w:b/>
      <w:bCs/>
      <w:sz w:val="28"/>
      <w:szCs w:val="28"/>
    </w:rPr>
  </w:style>
  <w:style w:type="paragraph" w:styleId="ab">
    <w:name w:val="Title"/>
    <w:basedOn w:val="a"/>
    <w:link w:val="aa"/>
    <w:qFormat/>
    <w:rsid w:val="00DF0E14"/>
    <w:pPr>
      <w:widowControl w:val="0"/>
      <w:spacing w:after="0" w:line="240" w:lineRule="auto"/>
      <w:jc w:val="center"/>
    </w:pPr>
    <w:rPr>
      <w:b/>
      <w:bCs/>
      <w:sz w:val="28"/>
      <w:szCs w:val="28"/>
    </w:rPr>
  </w:style>
  <w:style w:type="character" w:customStyle="1" w:styleId="10">
    <w:name w:val="Название Знак1"/>
    <w:basedOn w:val="a0"/>
    <w:uiPriority w:val="10"/>
    <w:rsid w:val="00DF0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3">
    <w:name w:val="Body Text Indent 3"/>
    <w:basedOn w:val="a"/>
    <w:link w:val="30"/>
    <w:rsid w:val="00B25A73"/>
    <w:pPr>
      <w:spacing w:after="120" w:line="240" w:lineRule="auto"/>
      <w:ind w:left="283"/>
    </w:pPr>
    <w:rPr>
      <w:rFonts w:ascii="Times New Roman" w:eastAsia="Times New Roman" w:hAnsi="Times New Roman" w:cs="Times New Roman"/>
      <w:noProof/>
      <w:sz w:val="16"/>
      <w:szCs w:val="16"/>
      <w:lang w:eastAsia="ru-RU"/>
    </w:rPr>
  </w:style>
  <w:style w:type="character" w:customStyle="1" w:styleId="30">
    <w:name w:val="Основной текст с отступом 3 Знак"/>
    <w:basedOn w:val="a0"/>
    <w:link w:val="3"/>
    <w:rsid w:val="00B25A73"/>
    <w:rPr>
      <w:rFonts w:ascii="Times New Roman" w:eastAsia="Times New Roman" w:hAnsi="Times New Roman" w:cs="Times New Roman"/>
      <w:noProof/>
      <w:sz w:val="16"/>
      <w:szCs w:val="16"/>
      <w:lang w:val="kk" w:eastAsia="ru-RU"/>
    </w:rPr>
  </w:style>
  <w:style w:type="paragraph" w:styleId="HTML">
    <w:name w:val="HTML Preformatted"/>
    <w:basedOn w:val="a"/>
    <w:link w:val="HTML0"/>
    <w:uiPriority w:val="99"/>
    <w:unhideWhenUsed/>
    <w:rsid w:val="00B25A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x-none"/>
    </w:rPr>
  </w:style>
  <w:style w:type="character" w:customStyle="1" w:styleId="HTML0">
    <w:name w:val="Стандартный HTML Знак"/>
    <w:basedOn w:val="a0"/>
    <w:link w:val="HTML"/>
    <w:uiPriority w:val="99"/>
    <w:rsid w:val="00B25A73"/>
    <w:rPr>
      <w:rFonts w:ascii="Courier New" w:eastAsia="Times New Roman" w:hAnsi="Courier New" w:cs="Times New Roman"/>
      <w:sz w:val="20"/>
      <w:szCs w:val="20"/>
      <w:lang w:val="kk" w:eastAsia="x-none"/>
    </w:rPr>
  </w:style>
  <w:style w:type="paragraph" w:styleId="ac">
    <w:name w:val="Balloon Text"/>
    <w:basedOn w:val="a"/>
    <w:link w:val="ad"/>
    <w:uiPriority w:val="99"/>
    <w:semiHidden/>
    <w:unhideWhenUsed/>
    <w:rsid w:val="00BF04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BF047C"/>
    <w:rPr>
      <w:rFonts w:ascii="Segoe UI" w:hAnsi="Segoe UI" w:cs="Segoe UI"/>
      <w:sz w:val="18"/>
      <w:szCs w:val="18"/>
    </w:rPr>
  </w:style>
  <w:style w:type="paragraph" w:styleId="ae">
    <w:name w:val="Normal (Web)"/>
    <w:basedOn w:val="a"/>
    <w:uiPriority w:val="99"/>
    <w:semiHidden/>
    <w:unhideWhenUsed/>
    <w:rsid w:val="001D51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736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Салтанат Абдильдина</dc:creator>
  <cp:lastModifiedBy>Айгуль Муйтунова</cp:lastModifiedBy>
  <cp:revision>3</cp:revision>
  <cp:lastPrinted>2020-03-13T04:39:00Z</cp:lastPrinted>
  <dcterms:created xsi:type="dcterms:W3CDTF">2025-10-01T06:56:00Z</dcterms:created>
  <dcterms:modified xsi:type="dcterms:W3CDTF">2026-05-21T07:15:00Z</dcterms:modified>
</cp:coreProperties>
</file>